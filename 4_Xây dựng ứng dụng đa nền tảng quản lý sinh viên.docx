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55A8" w14:textId="77777777" w:rsidR="003D4F1C" w:rsidRDefault="00000000">
      <w:pPr>
        <w:spacing w:line="240" w:lineRule="auto"/>
        <w:jc w:val="center"/>
        <w:rPr>
          <w:b/>
          <w:bCs/>
          <w:sz w:val="32"/>
          <w:szCs w:val="32"/>
        </w:rPr>
      </w:pPr>
      <w:bookmarkStart w:id="0" w:name="_Toc400832646"/>
      <w:bookmarkStart w:id="1" w:name="_Toc345163084"/>
      <w:bookmarkStart w:id="2" w:name="_Toc444705653"/>
      <w:bookmarkStart w:id="3" w:name="_Toc445461542"/>
      <w:bookmarkStart w:id="4" w:name="_Toc445461334"/>
      <w:bookmarkStart w:id="5" w:name="_Toc445462293"/>
      <w:r>
        <w:rPr>
          <w:b/>
          <w:bCs/>
          <w:sz w:val="32"/>
          <w:szCs w:val="32"/>
        </w:rPr>
        <w:t>TRƯỜNG ĐẠI HỌC THỦ DẦU MỘT</w:t>
      </w:r>
    </w:p>
    <w:p w14:paraId="4F0DCC39" w14:textId="77777777" w:rsidR="003D4F1C" w:rsidRDefault="00000000">
      <w:pPr>
        <w:tabs>
          <w:tab w:val="center" w:pos="4702"/>
        </w:tabs>
        <w:jc w:val="center"/>
        <w:rPr>
          <w:b/>
          <w:sz w:val="28"/>
          <w:szCs w:val="28"/>
        </w:rPr>
      </w:pPr>
      <w:r>
        <w:rPr>
          <w:b/>
          <w:sz w:val="28"/>
          <w:szCs w:val="28"/>
        </w:rPr>
        <w:t>VIỆN CÔNG NGHỆ SỐ</w:t>
      </w:r>
    </w:p>
    <w:p w14:paraId="5F607767" w14:textId="77777777" w:rsidR="003D4F1C" w:rsidRDefault="00000000">
      <w:pPr>
        <w:jc w:val="center"/>
        <w:rPr>
          <w:sz w:val="32"/>
        </w:rPr>
      </w:pPr>
      <w:r>
        <w:rPr>
          <w:noProof/>
        </w:rPr>
        <w:drawing>
          <wp:inline distT="0" distB="0" distL="0" distR="0" wp14:anchorId="2A03C12E" wp14:editId="6D16CD29">
            <wp:extent cx="2540000" cy="914400"/>
            <wp:effectExtent l="0" t="0" r="12700" b="0"/>
            <wp:docPr id="7" name="Picture 7"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text on a black background&#10;&#10;AI-generated content may be incorrect."/>
                    <pic:cNvPicPr>
                      <a:picLocks noChangeAspect="1"/>
                    </pic:cNvPicPr>
                  </pic:nvPicPr>
                  <pic:blipFill>
                    <a:blip r:embed="rId9"/>
                    <a:stretch>
                      <a:fillRect/>
                    </a:stretch>
                  </pic:blipFill>
                  <pic:spPr>
                    <a:xfrm>
                      <a:off x="0" y="0"/>
                      <a:ext cx="2545317" cy="916314"/>
                    </a:xfrm>
                    <a:prstGeom prst="rect">
                      <a:avLst/>
                    </a:prstGeom>
                  </pic:spPr>
                </pic:pic>
              </a:graphicData>
            </a:graphic>
          </wp:inline>
        </w:drawing>
      </w:r>
    </w:p>
    <w:p w14:paraId="12D19C50" w14:textId="77777777" w:rsidR="003D4F1C" w:rsidRDefault="003D4F1C"/>
    <w:p w14:paraId="0E666023" w14:textId="77777777" w:rsidR="003D4F1C" w:rsidRDefault="00000000">
      <w:pPr>
        <w:jc w:val="center"/>
        <w:rPr>
          <w:b/>
          <w:bCs/>
          <w:color w:val="EE0000"/>
          <w:sz w:val="40"/>
          <w:szCs w:val="40"/>
        </w:rPr>
      </w:pPr>
      <w:r>
        <w:rPr>
          <w:rFonts w:eastAsia="SimSun"/>
          <w:b/>
          <w:bCs/>
          <w:color w:val="FF0000"/>
          <w:sz w:val="36"/>
          <w:szCs w:val="36"/>
        </w:rPr>
        <w:t>ĐỒ ÁN CHUYÊN NGÀNH</w:t>
      </w:r>
    </w:p>
    <w:p w14:paraId="0882E59A" w14:textId="77777777" w:rsidR="003D4F1C" w:rsidRDefault="003D4F1C">
      <w:pPr>
        <w:jc w:val="center"/>
        <w:rPr>
          <w:b/>
          <w:bCs/>
          <w:sz w:val="38"/>
          <w:szCs w:val="38"/>
        </w:rPr>
      </w:pPr>
    </w:p>
    <w:p w14:paraId="20AEF1FB" w14:textId="77777777" w:rsidR="003D4F1C" w:rsidRDefault="00000000">
      <w:pPr>
        <w:spacing w:line="336" w:lineRule="auto"/>
        <w:jc w:val="center"/>
        <w:rPr>
          <w:b/>
          <w:bCs/>
          <w:sz w:val="28"/>
          <w:szCs w:val="28"/>
          <w:lang w:val="vi-VN"/>
        </w:rPr>
      </w:pPr>
      <w:r>
        <w:rPr>
          <w:b/>
          <w:bCs/>
          <w:sz w:val="28"/>
          <w:szCs w:val="28"/>
          <w:lang w:val="vi-VN"/>
        </w:rPr>
        <w:t xml:space="preserve">XÂY DỰNG ỨNG DỤNG ĐA NỀN TẢNG </w:t>
      </w:r>
    </w:p>
    <w:p w14:paraId="7285E407" w14:textId="77777777" w:rsidR="003D4F1C" w:rsidRDefault="00000000">
      <w:pPr>
        <w:spacing w:line="336" w:lineRule="auto"/>
        <w:jc w:val="center"/>
        <w:rPr>
          <w:b/>
          <w:bCs/>
          <w:sz w:val="32"/>
          <w:szCs w:val="32"/>
          <w:lang w:val="vi-VN"/>
        </w:rPr>
      </w:pPr>
      <w:r>
        <w:rPr>
          <w:b/>
          <w:bCs/>
          <w:sz w:val="28"/>
          <w:szCs w:val="28"/>
          <w:lang w:val="vi-VN"/>
        </w:rPr>
        <w:t>QUẢN LÝ SINH VIÊN</w:t>
      </w:r>
      <w:r>
        <w:rPr>
          <w:b/>
          <w:bCs/>
          <w:sz w:val="32"/>
          <w:szCs w:val="32"/>
          <w:lang w:val="vi-VN"/>
        </w:rPr>
        <w:t xml:space="preserve"> </w:t>
      </w:r>
    </w:p>
    <w:p w14:paraId="1589C314" w14:textId="77777777" w:rsidR="003D4F1C" w:rsidRDefault="003D4F1C">
      <w:pPr>
        <w:spacing w:line="336" w:lineRule="auto"/>
        <w:rPr>
          <w:bCs/>
          <w:i/>
          <w:iCs/>
          <w:sz w:val="36"/>
          <w:lang w:val="vi-VN"/>
        </w:rPr>
      </w:pPr>
    </w:p>
    <w:p w14:paraId="610D8458" w14:textId="77777777" w:rsidR="003D4F1C" w:rsidRDefault="003D4F1C">
      <w:pPr>
        <w:spacing w:line="336" w:lineRule="auto"/>
        <w:rPr>
          <w:bCs/>
          <w:sz w:val="36"/>
          <w:lang w:val="vi-VN"/>
        </w:rPr>
      </w:pPr>
    </w:p>
    <w:p w14:paraId="5E9B1901" w14:textId="77777777" w:rsidR="003D4F1C" w:rsidRDefault="00000000">
      <w:pPr>
        <w:spacing w:line="336" w:lineRule="auto"/>
        <w:rPr>
          <w:bCs/>
          <w:sz w:val="36"/>
          <w:lang w:val="vi-VN"/>
        </w:rPr>
      </w:pPr>
      <w:r>
        <w:rPr>
          <w:rFonts w:ascii="VNI-Times" w:hAnsi="VNI-Times"/>
          <w:noProof/>
          <w:sz w:val="24"/>
          <w:lang w:val="en-US"/>
        </w:rPr>
        <mc:AlternateContent>
          <mc:Choice Requires="wps">
            <w:drawing>
              <wp:anchor distT="45720" distB="45720" distL="114300" distR="114300" simplePos="0" relativeHeight="251662336" behindDoc="0" locked="0" layoutInCell="1" allowOverlap="1" wp14:anchorId="1EC99ABA" wp14:editId="37419CB9">
                <wp:simplePos x="0" y="0"/>
                <wp:positionH relativeFrom="margin">
                  <wp:posOffset>809625</wp:posOffset>
                </wp:positionH>
                <wp:positionV relativeFrom="paragraph">
                  <wp:posOffset>238760</wp:posOffset>
                </wp:positionV>
                <wp:extent cx="4521835" cy="2868295"/>
                <wp:effectExtent l="0" t="0" r="12065" b="8255"/>
                <wp:wrapSquare wrapText="bothSides"/>
                <wp:docPr id="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1835" cy="2868295"/>
                        </a:xfrm>
                        <a:prstGeom prst="rect">
                          <a:avLst/>
                        </a:prstGeom>
                        <a:solidFill>
                          <a:srgbClr val="FFFFFF"/>
                        </a:solidFill>
                        <a:ln w="9525">
                          <a:noFill/>
                          <a:miter lim="800000"/>
                        </a:ln>
                      </wps:spPr>
                      <wps:txbx>
                        <w:txbxContent>
                          <w:p w14:paraId="260B6F19" w14:textId="77777777" w:rsidR="003D4F1C" w:rsidRDefault="00000000">
                            <w:pPr>
                              <w:spacing w:after="120" w:line="240" w:lineRule="auto"/>
                              <w:rPr>
                                <w:sz w:val="28"/>
                                <w:szCs w:val="28"/>
                              </w:rPr>
                            </w:pPr>
                            <w:r>
                              <w:rPr>
                                <w:sz w:val="28"/>
                                <w:szCs w:val="28"/>
                              </w:rPr>
                              <w:t>Sinh viên thực hiện:</w:t>
                            </w:r>
                          </w:p>
                          <w:p w14:paraId="1FB1D3CC" w14:textId="77777777" w:rsidR="003D4F1C" w:rsidRDefault="00000000">
                            <w:pPr>
                              <w:pStyle w:val="ListParagraph"/>
                              <w:numPr>
                                <w:ilvl w:val="0"/>
                                <w:numId w:val="14"/>
                              </w:numPr>
                              <w:spacing w:after="120"/>
                              <w:ind w:left="1080"/>
                              <w:jc w:val="left"/>
                              <w:rPr>
                                <w:b/>
                                <w:bCs/>
                                <w:szCs w:val="28"/>
                              </w:rPr>
                            </w:pPr>
                            <w:r>
                              <w:rPr>
                                <w:b/>
                                <w:bCs/>
                                <w:szCs w:val="28"/>
                                <w:lang w:val="en-US"/>
                              </w:rPr>
                              <w:t>Đặng Đình Trung</w:t>
                            </w:r>
                          </w:p>
                          <w:p w14:paraId="0416F80E" w14:textId="77777777" w:rsidR="003D4F1C" w:rsidRDefault="00000000">
                            <w:pPr>
                              <w:spacing w:after="120" w:line="240" w:lineRule="auto"/>
                              <w:ind w:left="1015"/>
                              <w:rPr>
                                <w:sz w:val="28"/>
                                <w:szCs w:val="28"/>
                                <w:lang w:val="en-US"/>
                              </w:rPr>
                            </w:pPr>
                            <w:r>
                              <w:rPr>
                                <w:sz w:val="28"/>
                                <w:szCs w:val="28"/>
                              </w:rPr>
                              <w:t>Mã số sinh viên: 22248020109</w:t>
                            </w:r>
                            <w:r>
                              <w:rPr>
                                <w:sz w:val="28"/>
                                <w:szCs w:val="28"/>
                                <w:lang w:val="en-US"/>
                              </w:rPr>
                              <w:t>02</w:t>
                            </w:r>
                          </w:p>
                          <w:p w14:paraId="0036D462" w14:textId="77777777" w:rsidR="003D4F1C" w:rsidRDefault="00000000">
                            <w:pPr>
                              <w:spacing w:after="120" w:line="240" w:lineRule="auto"/>
                              <w:ind w:left="1015"/>
                              <w:rPr>
                                <w:sz w:val="28"/>
                                <w:szCs w:val="28"/>
                              </w:rPr>
                            </w:pPr>
                            <w:r>
                              <w:rPr>
                                <w:sz w:val="28"/>
                                <w:szCs w:val="28"/>
                              </w:rPr>
                              <w:t>Lớp:</w:t>
                            </w:r>
                            <w:r>
                              <w:rPr>
                                <w:sz w:val="28"/>
                                <w:szCs w:val="28"/>
                                <w:lang w:val="en-US"/>
                              </w:rPr>
                              <w:t xml:space="preserve"> </w:t>
                            </w:r>
                            <w:r>
                              <w:rPr>
                                <w:sz w:val="28"/>
                                <w:szCs w:val="28"/>
                              </w:rPr>
                              <w:t>D22CNTT04</w:t>
                            </w:r>
                          </w:p>
                          <w:p w14:paraId="527E55EB" w14:textId="77777777" w:rsidR="003D4F1C" w:rsidRDefault="00000000">
                            <w:pPr>
                              <w:pStyle w:val="ListParagraph"/>
                              <w:numPr>
                                <w:ilvl w:val="0"/>
                                <w:numId w:val="14"/>
                              </w:numPr>
                              <w:spacing w:after="120"/>
                              <w:ind w:left="1080"/>
                              <w:jc w:val="left"/>
                              <w:rPr>
                                <w:b/>
                                <w:bCs/>
                                <w:szCs w:val="28"/>
                              </w:rPr>
                            </w:pPr>
                            <w:r>
                              <w:rPr>
                                <w:b/>
                                <w:bCs/>
                                <w:szCs w:val="28"/>
                                <w:lang w:val="en-US"/>
                              </w:rPr>
                              <w:t>Huỳnh Văn Sang</w:t>
                            </w:r>
                          </w:p>
                          <w:p w14:paraId="53B2F98E" w14:textId="77777777" w:rsidR="003D4F1C" w:rsidRDefault="00000000">
                            <w:pPr>
                              <w:spacing w:after="120" w:line="240" w:lineRule="auto"/>
                              <w:ind w:left="1015"/>
                              <w:rPr>
                                <w:sz w:val="28"/>
                                <w:szCs w:val="28"/>
                              </w:rPr>
                            </w:pPr>
                            <w:r>
                              <w:rPr>
                                <w:sz w:val="28"/>
                                <w:szCs w:val="28"/>
                              </w:rPr>
                              <w:t>Mã số sinh viên: 2224802010365</w:t>
                            </w:r>
                          </w:p>
                          <w:p w14:paraId="141C9501" w14:textId="77777777" w:rsidR="003D4F1C" w:rsidRDefault="00000000">
                            <w:pPr>
                              <w:spacing w:after="120" w:line="240" w:lineRule="auto"/>
                              <w:ind w:left="1015"/>
                              <w:rPr>
                                <w:b/>
                                <w:bCs/>
                                <w:sz w:val="28"/>
                                <w:szCs w:val="28"/>
                                <w:lang w:val="en-US"/>
                              </w:rPr>
                            </w:pPr>
                            <w:r>
                              <w:rPr>
                                <w:sz w:val="28"/>
                                <w:szCs w:val="28"/>
                              </w:rPr>
                              <w:t>Lớp:</w:t>
                            </w:r>
                            <w:r>
                              <w:rPr>
                                <w:sz w:val="28"/>
                                <w:szCs w:val="28"/>
                                <w:lang w:val="en-US"/>
                              </w:rPr>
                              <w:t xml:space="preserve"> D22CNTT05</w:t>
                            </w:r>
                          </w:p>
                          <w:p w14:paraId="278D07BA" w14:textId="77777777" w:rsidR="003D4F1C" w:rsidRDefault="003D4F1C">
                            <w:pPr>
                              <w:spacing w:after="120" w:line="240" w:lineRule="auto"/>
                              <w:rPr>
                                <w:sz w:val="28"/>
                                <w:szCs w:val="28"/>
                              </w:rPr>
                            </w:pPr>
                          </w:p>
                          <w:p w14:paraId="686E4588" w14:textId="77777777" w:rsidR="003D4F1C" w:rsidRDefault="00000000">
                            <w:pPr>
                              <w:spacing w:after="120" w:line="240" w:lineRule="auto"/>
                              <w:rPr>
                                <w:sz w:val="28"/>
                                <w:szCs w:val="28"/>
                                <w:lang w:val="en-US"/>
                              </w:rPr>
                            </w:pPr>
                            <w:r>
                              <w:rPr>
                                <w:sz w:val="28"/>
                                <w:szCs w:val="28"/>
                              </w:rPr>
                              <w:t xml:space="preserve">Giảng viên Hướng dẫn: </w:t>
                            </w:r>
                            <w:r>
                              <w:rPr>
                                <w:b/>
                                <w:bCs/>
                                <w:sz w:val="28"/>
                                <w:szCs w:val="28"/>
                              </w:rPr>
                              <w:t xml:space="preserve">TS. </w:t>
                            </w:r>
                            <w:r>
                              <w:rPr>
                                <w:b/>
                                <w:bCs/>
                                <w:sz w:val="28"/>
                                <w:szCs w:val="28"/>
                                <w:lang w:val="en-US"/>
                              </w:rPr>
                              <w:t>Huỳnh Nguyễn Thành Luân</w:t>
                            </w:r>
                          </w:p>
                        </w:txbxContent>
                      </wps:txbx>
                      <wps:bodyPr rot="0" vert="horz" wrap="square" lIns="91440" tIns="45720" rIns="91440" bIns="45720" anchor="t" anchorCtr="0">
                        <a:noAutofit/>
                      </wps:bodyPr>
                    </wps:wsp>
                  </a:graphicData>
                </a:graphic>
              </wp:anchor>
            </w:drawing>
          </mc:Choice>
          <mc:Fallback>
            <w:pict>
              <v:shapetype w14:anchorId="1EC99ABA" id="_x0000_t202" coordsize="21600,21600" o:spt="202" path="m,l,21600r21600,l21600,xe">
                <v:stroke joinstyle="miter"/>
                <v:path gradientshapeok="t" o:connecttype="rect"/>
              </v:shapetype>
              <v:shape id="Text Box 39" o:spid="_x0000_s1026" type="#_x0000_t202" style="position:absolute;left:0;text-align:left;margin-left:63.75pt;margin-top:18.8pt;width:356.05pt;height:225.85pt;z-index:25166233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" stroked="f">
                <v:textbox>
                  <w:txbxContent>
                    <w:p w14:paraId="260B6F19" w14:textId="77777777" w:rsidR="003D4F1C" w:rsidRDefault="00000000">
                      <w:pPr>
                        <w:spacing w:after="120" w:line="240" w:lineRule="auto"/>
                        <w:rPr>
                          <w:sz w:val="28"/>
                          <w:szCs w:val="28"/>
                        </w:rPr>
                      </w:pPr>
                      <w:r>
                        <w:rPr>
                          <w:sz w:val="28"/>
                          <w:szCs w:val="28"/>
                        </w:rPr>
                        <w:t>Sinh viên thực hiện:</w:t>
                      </w:r>
                    </w:p>
                    <w:p w14:paraId="1FB1D3CC" w14:textId="77777777" w:rsidR="003D4F1C" w:rsidRDefault="00000000">
                      <w:pPr>
                        <w:pStyle w:val="ListParagraph"/>
                        <w:numPr>
                          <w:ilvl w:val="0"/>
                          <w:numId w:val="14"/>
                        </w:numPr>
                        <w:spacing w:after="120"/>
                        <w:ind w:left="1080"/>
                        <w:jc w:val="left"/>
                        <w:rPr>
                          <w:b/>
                          <w:bCs/>
                          <w:szCs w:val="28"/>
                        </w:rPr>
                      </w:pPr>
                      <w:r>
                        <w:rPr>
                          <w:b/>
                          <w:bCs/>
                          <w:szCs w:val="28"/>
                          <w:lang w:val="en-US"/>
                        </w:rPr>
                        <w:t>Đặng Đình Trung</w:t>
                      </w:r>
                    </w:p>
                    <w:p w14:paraId="0416F80E" w14:textId="77777777" w:rsidR="003D4F1C" w:rsidRDefault="00000000">
                      <w:pPr>
                        <w:spacing w:after="120" w:line="240" w:lineRule="auto"/>
                        <w:ind w:left="1015"/>
                        <w:rPr>
                          <w:sz w:val="28"/>
                          <w:szCs w:val="28"/>
                          <w:lang w:val="en-US"/>
                        </w:rPr>
                      </w:pPr>
                      <w:r>
                        <w:rPr>
                          <w:sz w:val="28"/>
                          <w:szCs w:val="28"/>
                        </w:rPr>
                        <w:t>Mã số sinh viên: 22248020109</w:t>
                      </w:r>
                      <w:r>
                        <w:rPr>
                          <w:sz w:val="28"/>
                          <w:szCs w:val="28"/>
                          <w:lang w:val="en-US"/>
                        </w:rPr>
                        <w:t>02</w:t>
                      </w:r>
                    </w:p>
                    <w:p w14:paraId="0036D462" w14:textId="77777777" w:rsidR="003D4F1C" w:rsidRDefault="00000000">
                      <w:pPr>
                        <w:spacing w:after="120" w:line="240" w:lineRule="auto"/>
                        <w:ind w:left="1015"/>
                        <w:rPr>
                          <w:sz w:val="28"/>
                          <w:szCs w:val="28"/>
                        </w:rPr>
                      </w:pPr>
                      <w:r>
                        <w:rPr>
                          <w:sz w:val="28"/>
                          <w:szCs w:val="28"/>
                        </w:rPr>
                        <w:t>Lớp:</w:t>
                      </w:r>
                      <w:r>
                        <w:rPr>
                          <w:sz w:val="28"/>
                          <w:szCs w:val="28"/>
                          <w:lang w:val="en-US"/>
                        </w:rPr>
                        <w:t xml:space="preserve"> </w:t>
                      </w:r>
                      <w:r>
                        <w:rPr>
                          <w:sz w:val="28"/>
                          <w:szCs w:val="28"/>
                        </w:rPr>
                        <w:t>D22CNTT04</w:t>
                      </w:r>
                    </w:p>
                    <w:p w14:paraId="527E55EB" w14:textId="77777777" w:rsidR="003D4F1C" w:rsidRDefault="00000000">
                      <w:pPr>
                        <w:pStyle w:val="ListParagraph"/>
                        <w:numPr>
                          <w:ilvl w:val="0"/>
                          <w:numId w:val="14"/>
                        </w:numPr>
                        <w:spacing w:after="120"/>
                        <w:ind w:left="1080"/>
                        <w:jc w:val="left"/>
                        <w:rPr>
                          <w:b/>
                          <w:bCs/>
                          <w:szCs w:val="28"/>
                        </w:rPr>
                      </w:pPr>
                      <w:r>
                        <w:rPr>
                          <w:b/>
                          <w:bCs/>
                          <w:szCs w:val="28"/>
                          <w:lang w:val="en-US"/>
                        </w:rPr>
                        <w:t>Huỳnh Văn Sang</w:t>
                      </w:r>
                    </w:p>
                    <w:p w14:paraId="53B2F98E" w14:textId="77777777" w:rsidR="003D4F1C" w:rsidRDefault="00000000">
                      <w:pPr>
                        <w:spacing w:after="120" w:line="240" w:lineRule="auto"/>
                        <w:ind w:left="1015"/>
                        <w:rPr>
                          <w:sz w:val="28"/>
                          <w:szCs w:val="28"/>
                        </w:rPr>
                      </w:pPr>
                      <w:r>
                        <w:rPr>
                          <w:sz w:val="28"/>
                          <w:szCs w:val="28"/>
                        </w:rPr>
                        <w:t>Mã số sinh viên: 2224802010365</w:t>
                      </w:r>
                    </w:p>
                    <w:p w14:paraId="141C9501" w14:textId="77777777" w:rsidR="003D4F1C" w:rsidRDefault="00000000">
                      <w:pPr>
                        <w:spacing w:after="120" w:line="240" w:lineRule="auto"/>
                        <w:ind w:left="1015"/>
                        <w:rPr>
                          <w:b/>
                          <w:bCs/>
                          <w:sz w:val="28"/>
                          <w:szCs w:val="28"/>
                          <w:lang w:val="en-US"/>
                        </w:rPr>
                      </w:pPr>
                      <w:r>
                        <w:rPr>
                          <w:sz w:val="28"/>
                          <w:szCs w:val="28"/>
                        </w:rPr>
                        <w:t>Lớp:</w:t>
                      </w:r>
                      <w:r>
                        <w:rPr>
                          <w:sz w:val="28"/>
                          <w:szCs w:val="28"/>
                          <w:lang w:val="en-US"/>
                        </w:rPr>
                        <w:t xml:space="preserve"> D22CNTT05</w:t>
                      </w:r>
                    </w:p>
                    <w:p w14:paraId="278D07BA" w14:textId="77777777" w:rsidR="003D4F1C" w:rsidRDefault="003D4F1C">
                      <w:pPr>
                        <w:spacing w:after="120" w:line="240" w:lineRule="auto"/>
                        <w:rPr>
                          <w:sz w:val="28"/>
                          <w:szCs w:val="28"/>
                        </w:rPr>
                      </w:pPr>
                    </w:p>
                    <w:p w14:paraId="686E4588" w14:textId="77777777" w:rsidR="003D4F1C" w:rsidRDefault="00000000">
                      <w:pPr>
                        <w:spacing w:after="120" w:line="240" w:lineRule="auto"/>
                        <w:rPr>
                          <w:sz w:val="28"/>
                          <w:szCs w:val="28"/>
                          <w:lang w:val="en-US"/>
                        </w:rPr>
                      </w:pPr>
                      <w:r>
                        <w:rPr>
                          <w:sz w:val="28"/>
                          <w:szCs w:val="28"/>
                        </w:rPr>
                        <w:t xml:space="preserve">Giảng viên Hướng dẫn: </w:t>
                      </w:r>
                      <w:r>
                        <w:rPr>
                          <w:b/>
                          <w:bCs/>
                          <w:sz w:val="28"/>
                          <w:szCs w:val="28"/>
                        </w:rPr>
                        <w:t xml:space="preserve">TS. </w:t>
                      </w:r>
                      <w:r>
                        <w:rPr>
                          <w:b/>
                          <w:bCs/>
                          <w:sz w:val="28"/>
                          <w:szCs w:val="28"/>
                          <w:lang w:val="en-US"/>
                        </w:rPr>
                        <w:t>Huỳnh Nguyễn Thành Luân</w:t>
                      </w:r>
                    </w:p>
                  </w:txbxContent>
                </v:textbox>
                <w10:wrap type="square" anchorx="margin"/>
              </v:shape>
            </w:pict>
          </mc:Fallback>
        </mc:AlternateContent>
      </w:r>
    </w:p>
    <w:p w14:paraId="7F1B30EC" w14:textId="77777777" w:rsidR="003D4F1C" w:rsidRDefault="00000000">
      <w:pPr>
        <w:spacing w:line="360" w:lineRule="auto"/>
        <w:rPr>
          <w:b/>
          <w:lang w:val="vi-VN"/>
        </w:rPr>
      </w:pPr>
      <w:r>
        <w:rPr>
          <w:b/>
          <w:sz w:val="28"/>
          <w:szCs w:val="28"/>
          <w:lang w:val="vi-VN"/>
        </w:rPr>
        <w:t xml:space="preserve"> </w:t>
      </w:r>
    </w:p>
    <w:p w14:paraId="5130CDB6" w14:textId="77777777" w:rsidR="003D4F1C" w:rsidRDefault="003D4F1C">
      <w:pPr>
        <w:tabs>
          <w:tab w:val="left" w:pos="2805"/>
        </w:tabs>
        <w:spacing w:line="336" w:lineRule="auto"/>
        <w:jc w:val="center"/>
        <w:rPr>
          <w:b/>
          <w:lang w:val="vi-VN"/>
        </w:rPr>
      </w:pPr>
    </w:p>
    <w:p w14:paraId="5850A23F" w14:textId="77777777" w:rsidR="003D4F1C" w:rsidRDefault="003D4F1C">
      <w:pPr>
        <w:tabs>
          <w:tab w:val="left" w:pos="2805"/>
        </w:tabs>
        <w:spacing w:line="336" w:lineRule="auto"/>
        <w:jc w:val="center"/>
        <w:rPr>
          <w:b/>
          <w:lang w:val="vi-VN"/>
        </w:rPr>
      </w:pPr>
    </w:p>
    <w:p w14:paraId="286D30A4" w14:textId="77777777" w:rsidR="003D4F1C" w:rsidRDefault="003D4F1C">
      <w:pPr>
        <w:tabs>
          <w:tab w:val="left" w:pos="2805"/>
        </w:tabs>
        <w:spacing w:line="336" w:lineRule="auto"/>
        <w:jc w:val="center"/>
        <w:rPr>
          <w:b/>
          <w:lang w:val="vi-VN"/>
        </w:rPr>
      </w:pPr>
    </w:p>
    <w:p w14:paraId="7FEFD0AD" w14:textId="77777777" w:rsidR="003D4F1C" w:rsidRDefault="003D4F1C">
      <w:pPr>
        <w:tabs>
          <w:tab w:val="left" w:pos="2805"/>
        </w:tabs>
        <w:spacing w:line="336" w:lineRule="auto"/>
        <w:jc w:val="center"/>
        <w:rPr>
          <w:b/>
          <w:lang w:val="vi-VN"/>
        </w:rPr>
      </w:pPr>
    </w:p>
    <w:p w14:paraId="2E257988" w14:textId="77777777" w:rsidR="003D4F1C" w:rsidRDefault="003D4F1C">
      <w:pPr>
        <w:tabs>
          <w:tab w:val="left" w:pos="2805"/>
        </w:tabs>
        <w:spacing w:line="336" w:lineRule="auto"/>
        <w:jc w:val="center"/>
        <w:rPr>
          <w:b/>
          <w:lang w:val="vi-VN"/>
        </w:rPr>
      </w:pPr>
    </w:p>
    <w:p w14:paraId="6EB41378" w14:textId="77777777" w:rsidR="003D4F1C" w:rsidRDefault="003D4F1C">
      <w:pPr>
        <w:tabs>
          <w:tab w:val="left" w:pos="2805"/>
        </w:tabs>
        <w:spacing w:line="336" w:lineRule="auto"/>
        <w:jc w:val="center"/>
        <w:rPr>
          <w:b/>
          <w:lang w:val="vi-VN"/>
        </w:rPr>
      </w:pPr>
    </w:p>
    <w:p w14:paraId="0D5BE439" w14:textId="77777777" w:rsidR="003D4F1C" w:rsidRDefault="003D4F1C">
      <w:pPr>
        <w:tabs>
          <w:tab w:val="left" w:pos="2805"/>
        </w:tabs>
        <w:spacing w:line="336" w:lineRule="auto"/>
        <w:jc w:val="center"/>
        <w:rPr>
          <w:b/>
          <w:sz w:val="28"/>
          <w:szCs w:val="28"/>
        </w:rPr>
      </w:pPr>
    </w:p>
    <w:p w14:paraId="194F1B7A" w14:textId="77777777" w:rsidR="003D4F1C" w:rsidRDefault="00000000">
      <w:pPr>
        <w:tabs>
          <w:tab w:val="left" w:pos="2805"/>
        </w:tabs>
        <w:spacing w:line="336" w:lineRule="auto"/>
        <w:jc w:val="center"/>
        <w:rPr>
          <w:b/>
          <w:sz w:val="28"/>
          <w:szCs w:val="28"/>
          <w:lang w:val="en-US"/>
        </w:rPr>
      </w:pPr>
      <w:r>
        <w:rPr>
          <w:b/>
          <w:sz w:val="28"/>
          <w:szCs w:val="28"/>
        </w:rPr>
        <w:t>TP. Hồ Chí Minh</w:t>
      </w:r>
      <w:r>
        <w:rPr>
          <w:b/>
          <w:sz w:val="28"/>
          <w:szCs w:val="28"/>
          <w:lang w:val="vi-VN"/>
        </w:rPr>
        <w:t xml:space="preserve"> - 202</w:t>
      </w:r>
      <w:r>
        <w:rPr>
          <w:b/>
          <w:sz w:val="28"/>
          <w:szCs w:val="28"/>
          <w:lang w:val="en-US"/>
        </w:rPr>
        <w:t>6</w:t>
      </w:r>
    </w:p>
    <w:p w14:paraId="0ADDD6B7" w14:textId="77777777" w:rsidR="003D4F1C" w:rsidRDefault="00000000">
      <w:pPr>
        <w:spacing w:after="0" w:line="240" w:lineRule="auto"/>
        <w:jc w:val="left"/>
        <w:rPr>
          <w:b/>
          <w:bCs/>
          <w:sz w:val="28"/>
          <w:szCs w:val="28"/>
        </w:rPr>
      </w:pPr>
      <w:r>
        <w:rPr>
          <w:b/>
          <w:bCs/>
          <w:sz w:val="28"/>
          <w:szCs w:val="28"/>
        </w:rPr>
        <w:br w:type="page"/>
      </w:r>
    </w:p>
    <w:p w14:paraId="7B82D137" w14:textId="77777777" w:rsidR="003D4F1C" w:rsidRDefault="003D4F1C">
      <w:pPr>
        <w:jc w:val="center"/>
        <w:rPr>
          <w:b/>
          <w:bCs/>
          <w:iCs/>
        </w:rPr>
        <w:sectPr w:rsidR="003D4F1C">
          <w:footerReference w:type="default" r:id="rId10"/>
          <w:pgSz w:w="11907" w:h="16840"/>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pgNumType w:start="1"/>
          <w:cols w:space="720"/>
          <w:docGrid w:linePitch="360"/>
        </w:sectPr>
      </w:pPr>
    </w:p>
    <w:bookmarkEnd w:id="0"/>
    <w:bookmarkEnd w:id="1"/>
    <w:bookmarkEnd w:id="2"/>
    <w:bookmarkEnd w:id="3"/>
    <w:bookmarkEnd w:id="4"/>
    <w:bookmarkEnd w:id="5"/>
    <w:p w14:paraId="64A127A9" w14:textId="77777777" w:rsidR="003D4F1C" w:rsidRDefault="00000000">
      <w:pPr>
        <w:jc w:val="center"/>
        <w:rPr>
          <w:b/>
          <w:bCs/>
        </w:rPr>
      </w:pPr>
      <w:r>
        <w:rPr>
          <w:b/>
          <w:bCs/>
        </w:rPr>
        <w:lastRenderedPageBreak/>
        <w:t>MỤC LỤC</w:t>
      </w:r>
    </w:p>
    <w:sdt>
      <w:sdtPr>
        <w:rPr>
          <w:rFonts w:ascii="Times New Roman" w:eastAsia="Calibri" w:hAnsi="Times New Roman" w:cs="Times New Roman"/>
          <w:color w:val="auto"/>
          <w:sz w:val="26"/>
          <w:szCs w:val="26"/>
          <w:lang w:val="nl-NL"/>
        </w:rPr>
        <w:id w:val="1188957337"/>
        <w:docPartObj>
          <w:docPartGallery w:val="Table of Contents"/>
          <w:docPartUnique/>
        </w:docPartObj>
      </w:sdtPr>
      <w:sdtEndPr>
        <w:rPr>
          <w:b/>
          <w:bCs/>
          <w:noProof/>
        </w:rPr>
      </w:sdtEndPr>
      <w:sdtContent>
        <w:p w14:paraId="76A6B305" w14:textId="05D8CBEA" w:rsidR="00177A08" w:rsidRDefault="00177A08">
          <w:pPr>
            <w:pStyle w:val="TOCHeading"/>
          </w:pPr>
        </w:p>
        <w:p w14:paraId="33D1BE09" w14:textId="4F96F3A4" w:rsidR="00177A08" w:rsidRDefault="00177A08">
          <w:pPr>
            <w:pStyle w:val="TOC1"/>
            <w:tabs>
              <w:tab w:val="right" w:leader="dot" w:pos="905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4667708" w:history="1">
            <w:r w:rsidRPr="00ED3FCA">
              <w:rPr>
                <w:rStyle w:val="Hyperlink"/>
                <w:noProof/>
              </w:rPr>
              <w:t>DANH MỤC HÌNH</w:t>
            </w:r>
            <w:r>
              <w:rPr>
                <w:noProof/>
                <w:webHidden/>
              </w:rPr>
              <w:tab/>
            </w:r>
            <w:r>
              <w:rPr>
                <w:noProof/>
                <w:webHidden/>
              </w:rPr>
              <w:fldChar w:fldCharType="begin"/>
            </w:r>
            <w:r>
              <w:rPr>
                <w:noProof/>
                <w:webHidden/>
              </w:rPr>
              <w:instrText xml:space="preserve"> PAGEREF _Toc224667708 \h </w:instrText>
            </w:r>
            <w:r>
              <w:rPr>
                <w:noProof/>
                <w:webHidden/>
              </w:rPr>
            </w:r>
            <w:r>
              <w:rPr>
                <w:noProof/>
                <w:webHidden/>
              </w:rPr>
              <w:fldChar w:fldCharType="separate"/>
            </w:r>
            <w:r>
              <w:rPr>
                <w:noProof/>
                <w:webHidden/>
              </w:rPr>
              <w:t>ii</w:t>
            </w:r>
            <w:r>
              <w:rPr>
                <w:noProof/>
                <w:webHidden/>
              </w:rPr>
              <w:fldChar w:fldCharType="end"/>
            </w:r>
          </w:hyperlink>
        </w:p>
        <w:p w14:paraId="1074349E" w14:textId="4264B7D1" w:rsidR="00177A08" w:rsidRDefault="00177A08">
          <w:pPr>
            <w:pStyle w:val="TOC1"/>
            <w:tabs>
              <w:tab w:val="right" w:leader="dot" w:pos="9058"/>
            </w:tabs>
            <w:rPr>
              <w:rFonts w:asciiTheme="minorHAnsi" w:eastAsiaTheme="minorEastAsia" w:hAnsiTheme="minorHAnsi" w:cstheme="minorBidi"/>
              <w:noProof/>
              <w:kern w:val="2"/>
              <w:sz w:val="24"/>
              <w:szCs w:val="24"/>
              <w:lang w:val="en-US"/>
              <w14:ligatures w14:val="standardContextual"/>
            </w:rPr>
          </w:pPr>
          <w:hyperlink w:anchor="_Toc224667709" w:history="1">
            <w:r w:rsidRPr="00ED3FCA">
              <w:rPr>
                <w:rStyle w:val="Hyperlink"/>
                <w:noProof/>
              </w:rPr>
              <w:t>DANH MỤC BẢNG</w:t>
            </w:r>
            <w:r>
              <w:rPr>
                <w:noProof/>
                <w:webHidden/>
              </w:rPr>
              <w:tab/>
            </w:r>
            <w:r>
              <w:rPr>
                <w:noProof/>
                <w:webHidden/>
              </w:rPr>
              <w:fldChar w:fldCharType="begin"/>
            </w:r>
            <w:r>
              <w:rPr>
                <w:noProof/>
                <w:webHidden/>
              </w:rPr>
              <w:instrText xml:space="preserve"> PAGEREF _Toc224667709 \h </w:instrText>
            </w:r>
            <w:r>
              <w:rPr>
                <w:noProof/>
                <w:webHidden/>
              </w:rPr>
            </w:r>
            <w:r>
              <w:rPr>
                <w:noProof/>
                <w:webHidden/>
              </w:rPr>
              <w:fldChar w:fldCharType="separate"/>
            </w:r>
            <w:r>
              <w:rPr>
                <w:noProof/>
                <w:webHidden/>
              </w:rPr>
              <w:t>iii</w:t>
            </w:r>
            <w:r>
              <w:rPr>
                <w:noProof/>
                <w:webHidden/>
              </w:rPr>
              <w:fldChar w:fldCharType="end"/>
            </w:r>
          </w:hyperlink>
        </w:p>
        <w:p w14:paraId="5513409A" w14:textId="101C63FA" w:rsidR="00177A08" w:rsidRDefault="00177A08">
          <w:pPr>
            <w:pStyle w:val="TOC1"/>
            <w:tabs>
              <w:tab w:val="right" w:leader="dot" w:pos="9058"/>
            </w:tabs>
            <w:rPr>
              <w:rFonts w:asciiTheme="minorHAnsi" w:eastAsiaTheme="minorEastAsia" w:hAnsiTheme="minorHAnsi" w:cstheme="minorBidi"/>
              <w:noProof/>
              <w:kern w:val="2"/>
              <w:sz w:val="24"/>
              <w:szCs w:val="24"/>
              <w:lang w:val="en-US"/>
              <w14:ligatures w14:val="standardContextual"/>
            </w:rPr>
          </w:pPr>
          <w:hyperlink w:anchor="_Toc224667710" w:history="1">
            <w:r w:rsidRPr="00ED3FCA">
              <w:rPr>
                <w:rStyle w:val="Hyperlink"/>
                <w:noProof/>
              </w:rPr>
              <w:t>DANH SÁCH CÁC KÝ TỰ, CHỮ VIẾT TẮT</w:t>
            </w:r>
            <w:r>
              <w:rPr>
                <w:noProof/>
                <w:webHidden/>
              </w:rPr>
              <w:tab/>
            </w:r>
            <w:r>
              <w:rPr>
                <w:noProof/>
                <w:webHidden/>
              </w:rPr>
              <w:fldChar w:fldCharType="begin"/>
            </w:r>
            <w:r>
              <w:rPr>
                <w:noProof/>
                <w:webHidden/>
              </w:rPr>
              <w:instrText xml:space="preserve"> PAGEREF _Toc224667710 \h </w:instrText>
            </w:r>
            <w:r>
              <w:rPr>
                <w:noProof/>
                <w:webHidden/>
              </w:rPr>
            </w:r>
            <w:r>
              <w:rPr>
                <w:noProof/>
                <w:webHidden/>
              </w:rPr>
              <w:fldChar w:fldCharType="separate"/>
            </w:r>
            <w:r>
              <w:rPr>
                <w:noProof/>
                <w:webHidden/>
              </w:rPr>
              <w:t>iv</w:t>
            </w:r>
            <w:r>
              <w:rPr>
                <w:noProof/>
                <w:webHidden/>
              </w:rPr>
              <w:fldChar w:fldCharType="end"/>
            </w:r>
          </w:hyperlink>
        </w:p>
        <w:p w14:paraId="5EA23E6B" w14:textId="6AA2C79A" w:rsidR="00177A08" w:rsidRDefault="00177A08">
          <w:pPr>
            <w:pStyle w:val="TOC1"/>
            <w:tabs>
              <w:tab w:val="right" w:leader="dot" w:pos="9058"/>
            </w:tabs>
            <w:rPr>
              <w:rFonts w:asciiTheme="minorHAnsi" w:eastAsiaTheme="minorEastAsia" w:hAnsiTheme="minorHAnsi" w:cstheme="minorBidi"/>
              <w:noProof/>
              <w:kern w:val="2"/>
              <w:sz w:val="24"/>
              <w:szCs w:val="24"/>
              <w:lang w:val="en-US"/>
              <w14:ligatures w14:val="standardContextual"/>
            </w:rPr>
          </w:pPr>
          <w:hyperlink w:anchor="_Toc224667711" w:history="1">
            <w:r w:rsidRPr="00ED3FCA">
              <w:rPr>
                <w:rStyle w:val="Hyperlink"/>
                <w:noProof/>
              </w:rPr>
              <w:t>MỞ ĐẦU</w:t>
            </w:r>
            <w:r>
              <w:rPr>
                <w:noProof/>
                <w:webHidden/>
              </w:rPr>
              <w:tab/>
            </w:r>
            <w:r>
              <w:rPr>
                <w:noProof/>
                <w:webHidden/>
              </w:rPr>
              <w:fldChar w:fldCharType="begin"/>
            </w:r>
            <w:r>
              <w:rPr>
                <w:noProof/>
                <w:webHidden/>
              </w:rPr>
              <w:instrText xml:space="preserve"> PAGEREF _Toc224667711 \h </w:instrText>
            </w:r>
            <w:r>
              <w:rPr>
                <w:noProof/>
                <w:webHidden/>
              </w:rPr>
            </w:r>
            <w:r>
              <w:rPr>
                <w:noProof/>
                <w:webHidden/>
              </w:rPr>
              <w:fldChar w:fldCharType="separate"/>
            </w:r>
            <w:r>
              <w:rPr>
                <w:noProof/>
                <w:webHidden/>
              </w:rPr>
              <w:t>1</w:t>
            </w:r>
            <w:r>
              <w:rPr>
                <w:noProof/>
                <w:webHidden/>
              </w:rPr>
              <w:fldChar w:fldCharType="end"/>
            </w:r>
          </w:hyperlink>
        </w:p>
        <w:p w14:paraId="11416CFC" w14:textId="2F38A500" w:rsidR="00177A08" w:rsidRDefault="00177A08">
          <w:pPr>
            <w:pStyle w:val="TOC1"/>
            <w:tabs>
              <w:tab w:val="right" w:leader="dot" w:pos="9058"/>
            </w:tabs>
            <w:rPr>
              <w:rFonts w:asciiTheme="minorHAnsi" w:eastAsiaTheme="minorEastAsia" w:hAnsiTheme="minorHAnsi" w:cstheme="minorBidi"/>
              <w:noProof/>
              <w:kern w:val="2"/>
              <w:sz w:val="24"/>
              <w:szCs w:val="24"/>
              <w:lang w:val="en-US"/>
              <w14:ligatures w14:val="standardContextual"/>
            </w:rPr>
          </w:pPr>
          <w:hyperlink w:anchor="_Toc224667712" w:history="1">
            <w:r w:rsidRPr="00ED3FCA">
              <w:rPr>
                <w:rStyle w:val="Hyperlink"/>
                <w:noProof/>
              </w:rPr>
              <w:t>CHƯƠNG 1: TỔNG QUAN ĐỀ TÀI</w:t>
            </w:r>
            <w:r>
              <w:rPr>
                <w:noProof/>
                <w:webHidden/>
              </w:rPr>
              <w:tab/>
            </w:r>
            <w:r>
              <w:rPr>
                <w:noProof/>
                <w:webHidden/>
              </w:rPr>
              <w:fldChar w:fldCharType="begin"/>
            </w:r>
            <w:r>
              <w:rPr>
                <w:noProof/>
                <w:webHidden/>
              </w:rPr>
              <w:instrText xml:space="preserve"> PAGEREF _Toc224667712 \h </w:instrText>
            </w:r>
            <w:r>
              <w:rPr>
                <w:noProof/>
                <w:webHidden/>
              </w:rPr>
            </w:r>
            <w:r>
              <w:rPr>
                <w:noProof/>
                <w:webHidden/>
              </w:rPr>
              <w:fldChar w:fldCharType="separate"/>
            </w:r>
            <w:r>
              <w:rPr>
                <w:noProof/>
                <w:webHidden/>
              </w:rPr>
              <w:t>2</w:t>
            </w:r>
            <w:r>
              <w:rPr>
                <w:noProof/>
                <w:webHidden/>
              </w:rPr>
              <w:fldChar w:fldCharType="end"/>
            </w:r>
          </w:hyperlink>
        </w:p>
        <w:p w14:paraId="15FEB86C" w14:textId="538CEE7E" w:rsidR="00177A08" w:rsidRDefault="00177A08">
          <w:pPr>
            <w:pStyle w:val="TOC2"/>
            <w:tabs>
              <w:tab w:val="right" w:leader="dot" w:pos="9058"/>
            </w:tabs>
            <w:ind w:left="520"/>
            <w:rPr>
              <w:rFonts w:asciiTheme="minorHAnsi" w:eastAsiaTheme="minorEastAsia" w:hAnsiTheme="minorHAnsi" w:cstheme="minorBidi"/>
              <w:noProof/>
              <w:kern w:val="2"/>
              <w:sz w:val="24"/>
              <w:szCs w:val="24"/>
              <w:lang w:val="en-US"/>
              <w14:ligatures w14:val="standardContextual"/>
            </w:rPr>
          </w:pPr>
          <w:hyperlink w:anchor="_Toc224667713" w:history="1">
            <w:r w:rsidRPr="00ED3FCA">
              <w:rPr>
                <w:rStyle w:val="Hyperlink"/>
                <w:noProof/>
              </w:rPr>
              <w:t>1.1. LÝ DO CHỌN ĐỀ TÀI</w:t>
            </w:r>
            <w:r>
              <w:rPr>
                <w:noProof/>
                <w:webHidden/>
              </w:rPr>
              <w:tab/>
            </w:r>
            <w:r>
              <w:rPr>
                <w:noProof/>
                <w:webHidden/>
              </w:rPr>
              <w:fldChar w:fldCharType="begin"/>
            </w:r>
            <w:r>
              <w:rPr>
                <w:noProof/>
                <w:webHidden/>
              </w:rPr>
              <w:instrText xml:space="preserve"> PAGEREF _Toc224667713 \h </w:instrText>
            </w:r>
            <w:r>
              <w:rPr>
                <w:noProof/>
                <w:webHidden/>
              </w:rPr>
            </w:r>
            <w:r>
              <w:rPr>
                <w:noProof/>
                <w:webHidden/>
              </w:rPr>
              <w:fldChar w:fldCharType="separate"/>
            </w:r>
            <w:r>
              <w:rPr>
                <w:noProof/>
                <w:webHidden/>
              </w:rPr>
              <w:t>2</w:t>
            </w:r>
            <w:r>
              <w:rPr>
                <w:noProof/>
                <w:webHidden/>
              </w:rPr>
              <w:fldChar w:fldCharType="end"/>
            </w:r>
          </w:hyperlink>
        </w:p>
        <w:p w14:paraId="67F5B58A" w14:textId="632341B2"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14" w:history="1">
            <w:r w:rsidRPr="00ED3FCA">
              <w:rPr>
                <w:rStyle w:val="Hyperlink"/>
                <w:noProof/>
              </w:rPr>
              <w:t>1.1.1. Bối cảnh</w:t>
            </w:r>
            <w:r>
              <w:rPr>
                <w:noProof/>
                <w:webHidden/>
              </w:rPr>
              <w:tab/>
            </w:r>
            <w:r>
              <w:rPr>
                <w:noProof/>
                <w:webHidden/>
              </w:rPr>
              <w:fldChar w:fldCharType="begin"/>
            </w:r>
            <w:r>
              <w:rPr>
                <w:noProof/>
                <w:webHidden/>
              </w:rPr>
              <w:instrText xml:space="preserve"> PAGEREF _Toc224667714 \h </w:instrText>
            </w:r>
            <w:r>
              <w:rPr>
                <w:noProof/>
                <w:webHidden/>
              </w:rPr>
            </w:r>
            <w:r>
              <w:rPr>
                <w:noProof/>
                <w:webHidden/>
              </w:rPr>
              <w:fldChar w:fldCharType="separate"/>
            </w:r>
            <w:r>
              <w:rPr>
                <w:noProof/>
                <w:webHidden/>
              </w:rPr>
              <w:t>2</w:t>
            </w:r>
            <w:r>
              <w:rPr>
                <w:noProof/>
                <w:webHidden/>
              </w:rPr>
              <w:fldChar w:fldCharType="end"/>
            </w:r>
          </w:hyperlink>
        </w:p>
        <w:p w14:paraId="584252B6" w14:textId="36D391F4"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15" w:history="1">
            <w:r w:rsidRPr="00ED3FCA">
              <w:rPr>
                <w:rStyle w:val="Hyperlink"/>
                <w:noProof/>
              </w:rPr>
              <w:t>1.1.2. Nhu cầu thực tiễn</w:t>
            </w:r>
            <w:r>
              <w:rPr>
                <w:noProof/>
                <w:webHidden/>
              </w:rPr>
              <w:tab/>
            </w:r>
            <w:r>
              <w:rPr>
                <w:noProof/>
                <w:webHidden/>
              </w:rPr>
              <w:fldChar w:fldCharType="begin"/>
            </w:r>
            <w:r>
              <w:rPr>
                <w:noProof/>
                <w:webHidden/>
              </w:rPr>
              <w:instrText xml:space="preserve"> PAGEREF _Toc224667715 \h </w:instrText>
            </w:r>
            <w:r>
              <w:rPr>
                <w:noProof/>
                <w:webHidden/>
              </w:rPr>
            </w:r>
            <w:r>
              <w:rPr>
                <w:noProof/>
                <w:webHidden/>
              </w:rPr>
              <w:fldChar w:fldCharType="separate"/>
            </w:r>
            <w:r>
              <w:rPr>
                <w:noProof/>
                <w:webHidden/>
              </w:rPr>
              <w:t>2</w:t>
            </w:r>
            <w:r>
              <w:rPr>
                <w:noProof/>
                <w:webHidden/>
              </w:rPr>
              <w:fldChar w:fldCharType="end"/>
            </w:r>
          </w:hyperlink>
        </w:p>
        <w:p w14:paraId="036BF952" w14:textId="3DBF4974"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16" w:history="1">
            <w:r w:rsidRPr="00ED3FCA">
              <w:rPr>
                <w:rStyle w:val="Hyperlink"/>
                <w:noProof/>
              </w:rPr>
              <w:t>1.1.3. Ý nghĩa của đề tài</w:t>
            </w:r>
            <w:r>
              <w:rPr>
                <w:noProof/>
                <w:webHidden/>
              </w:rPr>
              <w:tab/>
            </w:r>
            <w:r>
              <w:rPr>
                <w:noProof/>
                <w:webHidden/>
              </w:rPr>
              <w:fldChar w:fldCharType="begin"/>
            </w:r>
            <w:r>
              <w:rPr>
                <w:noProof/>
                <w:webHidden/>
              </w:rPr>
              <w:instrText xml:space="preserve"> PAGEREF _Toc224667716 \h </w:instrText>
            </w:r>
            <w:r>
              <w:rPr>
                <w:noProof/>
                <w:webHidden/>
              </w:rPr>
            </w:r>
            <w:r>
              <w:rPr>
                <w:noProof/>
                <w:webHidden/>
              </w:rPr>
              <w:fldChar w:fldCharType="separate"/>
            </w:r>
            <w:r>
              <w:rPr>
                <w:noProof/>
                <w:webHidden/>
              </w:rPr>
              <w:t>3</w:t>
            </w:r>
            <w:r>
              <w:rPr>
                <w:noProof/>
                <w:webHidden/>
              </w:rPr>
              <w:fldChar w:fldCharType="end"/>
            </w:r>
          </w:hyperlink>
        </w:p>
        <w:p w14:paraId="6048732A" w14:textId="1B4A82C6" w:rsidR="00177A08" w:rsidRDefault="00177A08">
          <w:pPr>
            <w:pStyle w:val="TOC2"/>
            <w:tabs>
              <w:tab w:val="right" w:leader="dot" w:pos="9058"/>
            </w:tabs>
            <w:ind w:left="520"/>
            <w:rPr>
              <w:rFonts w:asciiTheme="minorHAnsi" w:eastAsiaTheme="minorEastAsia" w:hAnsiTheme="minorHAnsi" w:cstheme="minorBidi"/>
              <w:noProof/>
              <w:kern w:val="2"/>
              <w:sz w:val="24"/>
              <w:szCs w:val="24"/>
              <w:lang w:val="en-US"/>
              <w14:ligatures w14:val="standardContextual"/>
            </w:rPr>
          </w:pPr>
          <w:hyperlink w:anchor="_Toc224667717" w:history="1">
            <w:r w:rsidRPr="00ED3FCA">
              <w:rPr>
                <w:rStyle w:val="Hyperlink"/>
                <w:noProof/>
              </w:rPr>
              <w:t>1.2. MỤC TIÊU NGHIÊN CỨU</w:t>
            </w:r>
            <w:r>
              <w:rPr>
                <w:noProof/>
                <w:webHidden/>
              </w:rPr>
              <w:tab/>
            </w:r>
            <w:r>
              <w:rPr>
                <w:noProof/>
                <w:webHidden/>
              </w:rPr>
              <w:fldChar w:fldCharType="begin"/>
            </w:r>
            <w:r>
              <w:rPr>
                <w:noProof/>
                <w:webHidden/>
              </w:rPr>
              <w:instrText xml:space="preserve"> PAGEREF _Toc224667717 \h </w:instrText>
            </w:r>
            <w:r>
              <w:rPr>
                <w:noProof/>
                <w:webHidden/>
              </w:rPr>
            </w:r>
            <w:r>
              <w:rPr>
                <w:noProof/>
                <w:webHidden/>
              </w:rPr>
              <w:fldChar w:fldCharType="separate"/>
            </w:r>
            <w:r>
              <w:rPr>
                <w:noProof/>
                <w:webHidden/>
              </w:rPr>
              <w:t>4</w:t>
            </w:r>
            <w:r>
              <w:rPr>
                <w:noProof/>
                <w:webHidden/>
              </w:rPr>
              <w:fldChar w:fldCharType="end"/>
            </w:r>
          </w:hyperlink>
        </w:p>
        <w:p w14:paraId="5676EAD2" w14:textId="3422D947"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18" w:history="1">
            <w:r w:rsidRPr="00ED3FCA">
              <w:rPr>
                <w:rStyle w:val="Hyperlink"/>
                <w:noProof/>
              </w:rPr>
              <w:t>1.2.1. Mục tiêu tổng quát</w:t>
            </w:r>
            <w:r>
              <w:rPr>
                <w:noProof/>
                <w:webHidden/>
              </w:rPr>
              <w:tab/>
            </w:r>
            <w:r>
              <w:rPr>
                <w:noProof/>
                <w:webHidden/>
              </w:rPr>
              <w:fldChar w:fldCharType="begin"/>
            </w:r>
            <w:r>
              <w:rPr>
                <w:noProof/>
                <w:webHidden/>
              </w:rPr>
              <w:instrText xml:space="preserve"> PAGEREF _Toc224667718 \h </w:instrText>
            </w:r>
            <w:r>
              <w:rPr>
                <w:noProof/>
                <w:webHidden/>
              </w:rPr>
            </w:r>
            <w:r>
              <w:rPr>
                <w:noProof/>
                <w:webHidden/>
              </w:rPr>
              <w:fldChar w:fldCharType="separate"/>
            </w:r>
            <w:r>
              <w:rPr>
                <w:noProof/>
                <w:webHidden/>
              </w:rPr>
              <w:t>4</w:t>
            </w:r>
            <w:r>
              <w:rPr>
                <w:noProof/>
                <w:webHidden/>
              </w:rPr>
              <w:fldChar w:fldCharType="end"/>
            </w:r>
          </w:hyperlink>
        </w:p>
        <w:p w14:paraId="2B1B6EF4" w14:textId="7E79B1C8"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19" w:history="1">
            <w:r w:rsidRPr="00ED3FCA">
              <w:rPr>
                <w:rStyle w:val="Hyperlink"/>
                <w:noProof/>
              </w:rPr>
              <w:t>1.2.2. Mục tiêu cụ thể</w:t>
            </w:r>
            <w:r>
              <w:rPr>
                <w:noProof/>
                <w:webHidden/>
              </w:rPr>
              <w:tab/>
            </w:r>
            <w:r>
              <w:rPr>
                <w:noProof/>
                <w:webHidden/>
              </w:rPr>
              <w:fldChar w:fldCharType="begin"/>
            </w:r>
            <w:r>
              <w:rPr>
                <w:noProof/>
                <w:webHidden/>
              </w:rPr>
              <w:instrText xml:space="preserve"> PAGEREF _Toc224667719 \h </w:instrText>
            </w:r>
            <w:r>
              <w:rPr>
                <w:noProof/>
                <w:webHidden/>
              </w:rPr>
            </w:r>
            <w:r>
              <w:rPr>
                <w:noProof/>
                <w:webHidden/>
              </w:rPr>
              <w:fldChar w:fldCharType="separate"/>
            </w:r>
            <w:r>
              <w:rPr>
                <w:noProof/>
                <w:webHidden/>
              </w:rPr>
              <w:t>4</w:t>
            </w:r>
            <w:r>
              <w:rPr>
                <w:noProof/>
                <w:webHidden/>
              </w:rPr>
              <w:fldChar w:fldCharType="end"/>
            </w:r>
          </w:hyperlink>
        </w:p>
        <w:p w14:paraId="567C595C" w14:textId="0CE470EB" w:rsidR="00177A08" w:rsidRDefault="00177A08">
          <w:pPr>
            <w:pStyle w:val="TOC2"/>
            <w:tabs>
              <w:tab w:val="right" w:leader="dot" w:pos="9058"/>
            </w:tabs>
            <w:ind w:left="520"/>
            <w:rPr>
              <w:rFonts w:asciiTheme="minorHAnsi" w:eastAsiaTheme="minorEastAsia" w:hAnsiTheme="minorHAnsi" w:cstheme="minorBidi"/>
              <w:noProof/>
              <w:kern w:val="2"/>
              <w:sz w:val="24"/>
              <w:szCs w:val="24"/>
              <w:lang w:val="en-US"/>
              <w14:ligatures w14:val="standardContextual"/>
            </w:rPr>
          </w:pPr>
          <w:hyperlink w:anchor="_Toc224667720" w:history="1">
            <w:r w:rsidRPr="00ED3FCA">
              <w:rPr>
                <w:rStyle w:val="Hyperlink"/>
                <w:noProof/>
              </w:rPr>
              <w:t>1.3. ĐỐI TƯỢNG VÀ PHẠM VI NGHIÊN CỨU</w:t>
            </w:r>
            <w:r>
              <w:rPr>
                <w:noProof/>
                <w:webHidden/>
              </w:rPr>
              <w:tab/>
            </w:r>
            <w:r>
              <w:rPr>
                <w:noProof/>
                <w:webHidden/>
              </w:rPr>
              <w:fldChar w:fldCharType="begin"/>
            </w:r>
            <w:r>
              <w:rPr>
                <w:noProof/>
                <w:webHidden/>
              </w:rPr>
              <w:instrText xml:space="preserve"> PAGEREF _Toc224667720 \h </w:instrText>
            </w:r>
            <w:r>
              <w:rPr>
                <w:noProof/>
                <w:webHidden/>
              </w:rPr>
            </w:r>
            <w:r>
              <w:rPr>
                <w:noProof/>
                <w:webHidden/>
              </w:rPr>
              <w:fldChar w:fldCharType="separate"/>
            </w:r>
            <w:r>
              <w:rPr>
                <w:noProof/>
                <w:webHidden/>
              </w:rPr>
              <w:t>6</w:t>
            </w:r>
            <w:r>
              <w:rPr>
                <w:noProof/>
                <w:webHidden/>
              </w:rPr>
              <w:fldChar w:fldCharType="end"/>
            </w:r>
          </w:hyperlink>
        </w:p>
        <w:p w14:paraId="7B7D0CA3" w14:textId="6C54FFE9"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21" w:history="1">
            <w:r w:rsidRPr="00ED3FCA">
              <w:rPr>
                <w:rStyle w:val="Hyperlink"/>
                <w:noProof/>
              </w:rPr>
              <w:t>1.3.1. Đối tượng nghiên cứu</w:t>
            </w:r>
            <w:r>
              <w:rPr>
                <w:noProof/>
                <w:webHidden/>
              </w:rPr>
              <w:tab/>
            </w:r>
            <w:r>
              <w:rPr>
                <w:noProof/>
                <w:webHidden/>
              </w:rPr>
              <w:fldChar w:fldCharType="begin"/>
            </w:r>
            <w:r>
              <w:rPr>
                <w:noProof/>
                <w:webHidden/>
              </w:rPr>
              <w:instrText xml:space="preserve"> PAGEREF _Toc224667721 \h </w:instrText>
            </w:r>
            <w:r>
              <w:rPr>
                <w:noProof/>
                <w:webHidden/>
              </w:rPr>
            </w:r>
            <w:r>
              <w:rPr>
                <w:noProof/>
                <w:webHidden/>
              </w:rPr>
              <w:fldChar w:fldCharType="separate"/>
            </w:r>
            <w:r>
              <w:rPr>
                <w:noProof/>
                <w:webHidden/>
              </w:rPr>
              <w:t>6</w:t>
            </w:r>
            <w:r>
              <w:rPr>
                <w:noProof/>
                <w:webHidden/>
              </w:rPr>
              <w:fldChar w:fldCharType="end"/>
            </w:r>
          </w:hyperlink>
        </w:p>
        <w:p w14:paraId="075AD0D7" w14:textId="250C1524"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22" w:history="1">
            <w:r w:rsidRPr="00ED3FCA">
              <w:rPr>
                <w:rStyle w:val="Hyperlink"/>
                <w:noProof/>
              </w:rPr>
              <w:t>1.3.2. Phạm vi nghiên cứu</w:t>
            </w:r>
            <w:r>
              <w:rPr>
                <w:noProof/>
                <w:webHidden/>
              </w:rPr>
              <w:tab/>
            </w:r>
            <w:r>
              <w:rPr>
                <w:noProof/>
                <w:webHidden/>
              </w:rPr>
              <w:fldChar w:fldCharType="begin"/>
            </w:r>
            <w:r>
              <w:rPr>
                <w:noProof/>
                <w:webHidden/>
              </w:rPr>
              <w:instrText xml:space="preserve"> PAGEREF _Toc224667722 \h </w:instrText>
            </w:r>
            <w:r>
              <w:rPr>
                <w:noProof/>
                <w:webHidden/>
              </w:rPr>
            </w:r>
            <w:r>
              <w:rPr>
                <w:noProof/>
                <w:webHidden/>
              </w:rPr>
              <w:fldChar w:fldCharType="separate"/>
            </w:r>
            <w:r>
              <w:rPr>
                <w:noProof/>
                <w:webHidden/>
              </w:rPr>
              <w:t>7</w:t>
            </w:r>
            <w:r>
              <w:rPr>
                <w:noProof/>
                <w:webHidden/>
              </w:rPr>
              <w:fldChar w:fldCharType="end"/>
            </w:r>
          </w:hyperlink>
        </w:p>
        <w:p w14:paraId="420A72E4" w14:textId="4EAF5DD5"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23" w:history="1">
            <w:r w:rsidRPr="00ED3FCA">
              <w:rPr>
                <w:rStyle w:val="Hyperlink"/>
                <w:noProof/>
              </w:rPr>
              <w:t>1.3.3. Tính khả thi</w:t>
            </w:r>
            <w:r>
              <w:rPr>
                <w:noProof/>
                <w:webHidden/>
              </w:rPr>
              <w:tab/>
            </w:r>
            <w:r>
              <w:rPr>
                <w:noProof/>
                <w:webHidden/>
              </w:rPr>
              <w:fldChar w:fldCharType="begin"/>
            </w:r>
            <w:r>
              <w:rPr>
                <w:noProof/>
                <w:webHidden/>
              </w:rPr>
              <w:instrText xml:space="preserve"> PAGEREF _Toc224667723 \h </w:instrText>
            </w:r>
            <w:r>
              <w:rPr>
                <w:noProof/>
                <w:webHidden/>
              </w:rPr>
            </w:r>
            <w:r>
              <w:rPr>
                <w:noProof/>
                <w:webHidden/>
              </w:rPr>
              <w:fldChar w:fldCharType="separate"/>
            </w:r>
            <w:r>
              <w:rPr>
                <w:noProof/>
                <w:webHidden/>
              </w:rPr>
              <w:t>9</w:t>
            </w:r>
            <w:r>
              <w:rPr>
                <w:noProof/>
                <w:webHidden/>
              </w:rPr>
              <w:fldChar w:fldCharType="end"/>
            </w:r>
          </w:hyperlink>
        </w:p>
        <w:p w14:paraId="25E663CE" w14:textId="43EC9520" w:rsidR="00177A08" w:rsidRDefault="00177A08">
          <w:pPr>
            <w:pStyle w:val="TOC2"/>
            <w:tabs>
              <w:tab w:val="right" w:leader="dot" w:pos="9058"/>
            </w:tabs>
            <w:ind w:left="520"/>
            <w:rPr>
              <w:rFonts w:asciiTheme="minorHAnsi" w:eastAsiaTheme="minorEastAsia" w:hAnsiTheme="minorHAnsi" w:cstheme="minorBidi"/>
              <w:noProof/>
              <w:kern w:val="2"/>
              <w:sz w:val="24"/>
              <w:szCs w:val="24"/>
              <w:lang w:val="en-US"/>
              <w14:ligatures w14:val="standardContextual"/>
            </w:rPr>
          </w:pPr>
          <w:hyperlink w:anchor="_Toc224667724" w:history="1">
            <w:r w:rsidRPr="00ED3FCA">
              <w:rPr>
                <w:rStyle w:val="Hyperlink"/>
                <w:noProof/>
              </w:rPr>
              <w:t>1.4. PHƯƠNG PHÁP NGHIÊN CỨU</w:t>
            </w:r>
            <w:r>
              <w:rPr>
                <w:noProof/>
                <w:webHidden/>
              </w:rPr>
              <w:tab/>
            </w:r>
            <w:r>
              <w:rPr>
                <w:noProof/>
                <w:webHidden/>
              </w:rPr>
              <w:fldChar w:fldCharType="begin"/>
            </w:r>
            <w:r>
              <w:rPr>
                <w:noProof/>
                <w:webHidden/>
              </w:rPr>
              <w:instrText xml:space="preserve"> PAGEREF _Toc224667724 \h </w:instrText>
            </w:r>
            <w:r>
              <w:rPr>
                <w:noProof/>
                <w:webHidden/>
              </w:rPr>
            </w:r>
            <w:r>
              <w:rPr>
                <w:noProof/>
                <w:webHidden/>
              </w:rPr>
              <w:fldChar w:fldCharType="separate"/>
            </w:r>
            <w:r>
              <w:rPr>
                <w:noProof/>
                <w:webHidden/>
              </w:rPr>
              <w:t>9</w:t>
            </w:r>
            <w:r>
              <w:rPr>
                <w:noProof/>
                <w:webHidden/>
              </w:rPr>
              <w:fldChar w:fldCharType="end"/>
            </w:r>
          </w:hyperlink>
        </w:p>
        <w:p w14:paraId="128F9A8C" w14:textId="38A23696"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25" w:history="1">
            <w:r w:rsidRPr="00ED3FCA">
              <w:rPr>
                <w:rStyle w:val="Hyperlink"/>
                <w:noProof/>
              </w:rPr>
              <w:t>1.4.1. Phương pháp nghiên cứu lý thuyết</w:t>
            </w:r>
            <w:r>
              <w:rPr>
                <w:noProof/>
                <w:webHidden/>
              </w:rPr>
              <w:tab/>
            </w:r>
            <w:r>
              <w:rPr>
                <w:noProof/>
                <w:webHidden/>
              </w:rPr>
              <w:fldChar w:fldCharType="begin"/>
            </w:r>
            <w:r>
              <w:rPr>
                <w:noProof/>
                <w:webHidden/>
              </w:rPr>
              <w:instrText xml:space="preserve"> PAGEREF _Toc224667725 \h </w:instrText>
            </w:r>
            <w:r>
              <w:rPr>
                <w:noProof/>
                <w:webHidden/>
              </w:rPr>
            </w:r>
            <w:r>
              <w:rPr>
                <w:noProof/>
                <w:webHidden/>
              </w:rPr>
              <w:fldChar w:fldCharType="separate"/>
            </w:r>
            <w:r>
              <w:rPr>
                <w:noProof/>
                <w:webHidden/>
              </w:rPr>
              <w:t>9</w:t>
            </w:r>
            <w:r>
              <w:rPr>
                <w:noProof/>
                <w:webHidden/>
              </w:rPr>
              <w:fldChar w:fldCharType="end"/>
            </w:r>
          </w:hyperlink>
        </w:p>
        <w:p w14:paraId="2A28B5FE" w14:textId="3518014A"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26" w:history="1">
            <w:r w:rsidRPr="00ED3FCA">
              <w:rPr>
                <w:rStyle w:val="Hyperlink"/>
                <w:noProof/>
              </w:rPr>
              <w:t>1.4.2. Phương pháp phát triển phần mềm</w:t>
            </w:r>
            <w:r>
              <w:rPr>
                <w:noProof/>
                <w:webHidden/>
              </w:rPr>
              <w:tab/>
            </w:r>
            <w:r>
              <w:rPr>
                <w:noProof/>
                <w:webHidden/>
              </w:rPr>
              <w:fldChar w:fldCharType="begin"/>
            </w:r>
            <w:r>
              <w:rPr>
                <w:noProof/>
                <w:webHidden/>
              </w:rPr>
              <w:instrText xml:space="preserve"> PAGEREF _Toc224667726 \h </w:instrText>
            </w:r>
            <w:r>
              <w:rPr>
                <w:noProof/>
                <w:webHidden/>
              </w:rPr>
            </w:r>
            <w:r>
              <w:rPr>
                <w:noProof/>
                <w:webHidden/>
              </w:rPr>
              <w:fldChar w:fldCharType="separate"/>
            </w:r>
            <w:r>
              <w:rPr>
                <w:noProof/>
                <w:webHidden/>
              </w:rPr>
              <w:t>10</w:t>
            </w:r>
            <w:r>
              <w:rPr>
                <w:noProof/>
                <w:webHidden/>
              </w:rPr>
              <w:fldChar w:fldCharType="end"/>
            </w:r>
          </w:hyperlink>
        </w:p>
        <w:p w14:paraId="76DA8F89" w14:textId="2710AF64"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27" w:history="1">
            <w:r w:rsidRPr="00ED3FCA">
              <w:rPr>
                <w:rStyle w:val="Hyperlink"/>
                <w:noProof/>
              </w:rPr>
              <w:t>1.4.3. Phương pháp thu thập và xử lý dữ liệu</w:t>
            </w:r>
            <w:r>
              <w:rPr>
                <w:noProof/>
                <w:webHidden/>
              </w:rPr>
              <w:tab/>
            </w:r>
            <w:r>
              <w:rPr>
                <w:noProof/>
                <w:webHidden/>
              </w:rPr>
              <w:fldChar w:fldCharType="begin"/>
            </w:r>
            <w:r>
              <w:rPr>
                <w:noProof/>
                <w:webHidden/>
              </w:rPr>
              <w:instrText xml:space="preserve"> PAGEREF _Toc224667727 \h </w:instrText>
            </w:r>
            <w:r>
              <w:rPr>
                <w:noProof/>
                <w:webHidden/>
              </w:rPr>
            </w:r>
            <w:r>
              <w:rPr>
                <w:noProof/>
                <w:webHidden/>
              </w:rPr>
              <w:fldChar w:fldCharType="separate"/>
            </w:r>
            <w:r>
              <w:rPr>
                <w:noProof/>
                <w:webHidden/>
              </w:rPr>
              <w:t>12</w:t>
            </w:r>
            <w:r>
              <w:rPr>
                <w:noProof/>
                <w:webHidden/>
              </w:rPr>
              <w:fldChar w:fldCharType="end"/>
            </w:r>
          </w:hyperlink>
        </w:p>
        <w:p w14:paraId="39C178CD" w14:textId="21AB460A"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28" w:history="1">
            <w:r w:rsidRPr="00ED3FCA">
              <w:rPr>
                <w:rStyle w:val="Hyperlink"/>
                <w:noProof/>
              </w:rPr>
              <w:t>1.4.4. Công cụ hỗ trợ</w:t>
            </w:r>
            <w:r>
              <w:rPr>
                <w:noProof/>
                <w:webHidden/>
              </w:rPr>
              <w:tab/>
            </w:r>
            <w:r>
              <w:rPr>
                <w:noProof/>
                <w:webHidden/>
              </w:rPr>
              <w:fldChar w:fldCharType="begin"/>
            </w:r>
            <w:r>
              <w:rPr>
                <w:noProof/>
                <w:webHidden/>
              </w:rPr>
              <w:instrText xml:space="preserve"> PAGEREF _Toc224667728 \h </w:instrText>
            </w:r>
            <w:r>
              <w:rPr>
                <w:noProof/>
                <w:webHidden/>
              </w:rPr>
            </w:r>
            <w:r>
              <w:rPr>
                <w:noProof/>
                <w:webHidden/>
              </w:rPr>
              <w:fldChar w:fldCharType="separate"/>
            </w:r>
            <w:r>
              <w:rPr>
                <w:noProof/>
                <w:webHidden/>
              </w:rPr>
              <w:t>13</w:t>
            </w:r>
            <w:r>
              <w:rPr>
                <w:noProof/>
                <w:webHidden/>
              </w:rPr>
              <w:fldChar w:fldCharType="end"/>
            </w:r>
          </w:hyperlink>
        </w:p>
        <w:p w14:paraId="4E441807" w14:textId="2AF2D2CE" w:rsidR="00177A08" w:rsidRDefault="00177A08">
          <w:pPr>
            <w:pStyle w:val="TOC1"/>
            <w:tabs>
              <w:tab w:val="right" w:leader="dot" w:pos="9058"/>
            </w:tabs>
            <w:rPr>
              <w:rFonts w:asciiTheme="minorHAnsi" w:eastAsiaTheme="minorEastAsia" w:hAnsiTheme="minorHAnsi" w:cstheme="minorBidi"/>
              <w:noProof/>
              <w:kern w:val="2"/>
              <w:sz w:val="24"/>
              <w:szCs w:val="24"/>
              <w:lang w:val="en-US"/>
              <w14:ligatures w14:val="standardContextual"/>
            </w:rPr>
          </w:pPr>
          <w:hyperlink w:anchor="_Toc224667729" w:history="1">
            <w:r w:rsidRPr="00ED3FCA">
              <w:rPr>
                <w:rStyle w:val="Hyperlink"/>
                <w:noProof/>
              </w:rPr>
              <w:t>CHƯƠNG 2:  CÁC CÔNG NGHỆ VÀ CÔNG CỤ SỬ DỤNG</w:t>
            </w:r>
            <w:r>
              <w:rPr>
                <w:noProof/>
                <w:webHidden/>
              </w:rPr>
              <w:tab/>
            </w:r>
            <w:r>
              <w:rPr>
                <w:noProof/>
                <w:webHidden/>
              </w:rPr>
              <w:fldChar w:fldCharType="begin"/>
            </w:r>
            <w:r>
              <w:rPr>
                <w:noProof/>
                <w:webHidden/>
              </w:rPr>
              <w:instrText xml:space="preserve"> PAGEREF _Toc224667729 \h </w:instrText>
            </w:r>
            <w:r>
              <w:rPr>
                <w:noProof/>
                <w:webHidden/>
              </w:rPr>
            </w:r>
            <w:r>
              <w:rPr>
                <w:noProof/>
                <w:webHidden/>
              </w:rPr>
              <w:fldChar w:fldCharType="separate"/>
            </w:r>
            <w:r>
              <w:rPr>
                <w:noProof/>
                <w:webHidden/>
              </w:rPr>
              <w:t>14</w:t>
            </w:r>
            <w:r>
              <w:rPr>
                <w:noProof/>
                <w:webHidden/>
              </w:rPr>
              <w:fldChar w:fldCharType="end"/>
            </w:r>
          </w:hyperlink>
        </w:p>
        <w:p w14:paraId="255AB04B" w14:textId="2193C956" w:rsidR="00177A08" w:rsidRDefault="00177A08">
          <w:pPr>
            <w:pStyle w:val="TOC2"/>
            <w:tabs>
              <w:tab w:val="right" w:leader="dot" w:pos="9058"/>
            </w:tabs>
            <w:ind w:left="520"/>
            <w:rPr>
              <w:rFonts w:asciiTheme="minorHAnsi" w:eastAsiaTheme="minorEastAsia" w:hAnsiTheme="minorHAnsi" w:cstheme="minorBidi"/>
              <w:noProof/>
              <w:kern w:val="2"/>
              <w:sz w:val="24"/>
              <w:szCs w:val="24"/>
              <w:lang w:val="en-US"/>
              <w14:ligatures w14:val="standardContextual"/>
            </w:rPr>
          </w:pPr>
          <w:hyperlink w:anchor="_Toc224667730" w:history="1">
            <w:r w:rsidRPr="00ED3FCA">
              <w:rPr>
                <w:rStyle w:val="Hyperlink"/>
                <w:noProof/>
              </w:rPr>
              <w:t>2.1. KIẾN TRÚC HỆ THỐNG</w:t>
            </w:r>
            <w:r>
              <w:rPr>
                <w:noProof/>
                <w:webHidden/>
              </w:rPr>
              <w:tab/>
            </w:r>
            <w:r>
              <w:rPr>
                <w:noProof/>
                <w:webHidden/>
              </w:rPr>
              <w:fldChar w:fldCharType="begin"/>
            </w:r>
            <w:r>
              <w:rPr>
                <w:noProof/>
                <w:webHidden/>
              </w:rPr>
              <w:instrText xml:space="preserve"> PAGEREF _Toc224667730 \h </w:instrText>
            </w:r>
            <w:r>
              <w:rPr>
                <w:noProof/>
                <w:webHidden/>
              </w:rPr>
            </w:r>
            <w:r>
              <w:rPr>
                <w:noProof/>
                <w:webHidden/>
              </w:rPr>
              <w:fldChar w:fldCharType="separate"/>
            </w:r>
            <w:r>
              <w:rPr>
                <w:noProof/>
                <w:webHidden/>
              </w:rPr>
              <w:t>14</w:t>
            </w:r>
            <w:r>
              <w:rPr>
                <w:noProof/>
                <w:webHidden/>
              </w:rPr>
              <w:fldChar w:fldCharType="end"/>
            </w:r>
          </w:hyperlink>
        </w:p>
        <w:p w14:paraId="2329E85E" w14:textId="2EE0B69F"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31" w:history="1">
            <w:r w:rsidRPr="00ED3FCA">
              <w:rPr>
                <w:rStyle w:val="Hyperlink"/>
                <w:noProof/>
              </w:rPr>
              <w:t>2.1.1. Mô hình Client-Server</w:t>
            </w:r>
            <w:r>
              <w:rPr>
                <w:noProof/>
                <w:webHidden/>
              </w:rPr>
              <w:tab/>
            </w:r>
            <w:r>
              <w:rPr>
                <w:noProof/>
                <w:webHidden/>
              </w:rPr>
              <w:fldChar w:fldCharType="begin"/>
            </w:r>
            <w:r>
              <w:rPr>
                <w:noProof/>
                <w:webHidden/>
              </w:rPr>
              <w:instrText xml:space="preserve"> PAGEREF _Toc224667731 \h </w:instrText>
            </w:r>
            <w:r>
              <w:rPr>
                <w:noProof/>
                <w:webHidden/>
              </w:rPr>
            </w:r>
            <w:r>
              <w:rPr>
                <w:noProof/>
                <w:webHidden/>
              </w:rPr>
              <w:fldChar w:fldCharType="separate"/>
            </w:r>
            <w:r>
              <w:rPr>
                <w:noProof/>
                <w:webHidden/>
              </w:rPr>
              <w:t>14</w:t>
            </w:r>
            <w:r>
              <w:rPr>
                <w:noProof/>
                <w:webHidden/>
              </w:rPr>
              <w:fldChar w:fldCharType="end"/>
            </w:r>
          </w:hyperlink>
        </w:p>
        <w:p w14:paraId="19C41DB1" w14:textId="65738153" w:rsidR="00177A08" w:rsidRDefault="00177A08">
          <w:pPr>
            <w:pStyle w:val="TOC2"/>
            <w:tabs>
              <w:tab w:val="right" w:leader="dot" w:pos="9058"/>
            </w:tabs>
            <w:ind w:left="520"/>
            <w:rPr>
              <w:rFonts w:asciiTheme="minorHAnsi" w:eastAsiaTheme="minorEastAsia" w:hAnsiTheme="minorHAnsi" w:cstheme="minorBidi"/>
              <w:noProof/>
              <w:kern w:val="2"/>
              <w:sz w:val="24"/>
              <w:szCs w:val="24"/>
              <w:lang w:val="en-US"/>
              <w14:ligatures w14:val="standardContextual"/>
            </w:rPr>
          </w:pPr>
          <w:hyperlink w:anchor="_Toc224667732" w:history="1">
            <w:r w:rsidRPr="00ED3FCA">
              <w:rPr>
                <w:rStyle w:val="Hyperlink"/>
                <w:noProof/>
              </w:rPr>
              <w:t>2.2. CÔNG NGHỆ BACKEND</w:t>
            </w:r>
            <w:r>
              <w:rPr>
                <w:noProof/>
                <w:webHidden/>
              </w:rPr>
              <w:tab/>
            </w:r>
            <w:r>
              <w:rPr>
                <w:noProof/>
                <w:webHidden/>
              </w:rPr>
              <w:fldChar w:fldCharType="begin"/>
            </w:r>
            <w:r>
              <w:rPr>
                <w:noProof/>
                <w:webHidden/>
              </w:rPr>
              <w:instrText xml:space="preserve"> PAGEREF _Toc224667732 \h </w:instrText>
            </w:r>
            <w:r>
              <w:rPr>
                <w:noProof/>
                <w:webHidden/>
              </w:rPr>
            </w:r>
            <w:r>
              <w:rPr>
                <w:noProof/>
                <w:webHidden/>
              </w:rPr>
              <w:fldChar w:fldCharType="separate"/>
            </w:r>
            <w:r>
              <w:rPr>
                <w:noProof/>
                <w:webHidden/>
              </w:rPr>
              <w:t>14</w:t>
            </w:r>
            <w:r>
              <w:rPr>
                <w:noProof/>
                <w:webHidden/>
              </w:rPr>
              <w:fldChar w:fldCharType="end"/>
            </w:r>
          </w:hyperlink>
        </w:p>
        <w:p w14:paraId="13B3C3FA" w14:textId="65F3F898"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33" w:history="1">
            <w:r w:rsidRPr="00ED3FCA">
              <w:rPr>
                <w:rStyle w:val="Hyperlink"/>
                <w:noProof/>
              </w:rPr>
              <w:t>2.2.1. Node.js</w:t>
            </w:r>
            <w:r>
              <w:rPr>
                <w:noProof/>
                <w:webHidden/>
              </w:rPr>
              <w:tab/>
            </w:r>
            <w:r>
              <w:rPr>
                <w:noProof/>
                <w:webHidden/>
              </w:rPr>
              <w:fldChar w:fldCharType="begin"/>
            </w:r>
            <w:r>
              <w:rPr>
                <w:noProof/>
                <w:webHidden/>
              </w:rPr>
              <w:instrText xml:space="preserve"> PAGEREF _Toc224667733 \h </w:instrText>
            </w:r>
            <w:r>
              <w:rPr>
                <w:noProof/>
                <w:webHidden/>
              </w:rPr>
            </w:r>
            <w:r>
              <w:rPr>
                <w:noProof/>
                <w:webHidden/>
              </w:rPr>
              <w:fldChar w:fldCharType="separate"/>
            </w:r>
            <w:r>
              <w:rPr>
                <w:noProof/>
                <w:webHidden/>
              </w:rPr>
              <w:t>14</w:t>
            </w:r>
            <w:r>
              <w:rPr>
                <w:noProof/>
                <w:webHidden/>
              </w:rPr>
              <w:fldChar w:fldCharType="end"/>
            </w:r>
          </w:hyperlink>
        </w:p>
        <w:p w14:paraId="72721BE5" w14:textId="739D8558"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34" w:history="1">
            <w:r w:rsidRPr="00ED3FCA">
              <w:rPr>
                <w:rStyle w:val="Hyperlink"/>
                <w:noProof/>
              </w:rPr>
              <w:t>2.2.2. PostgreSQL</w:t>
            </w:r>
            <w:r>
              <w:rPr>
                <w:noProof/>
                <w:webHidden/>
              </w:rPr>
              <w:tab/>
            </w:r>
            <w:r>
              <w:rPr>
                <w:noProof/>
                <w:webHidden/>
              </w:rPr>
              <w:fldChar w:fldCharType="begin"/>
            </w:r>
            <w:r>
              <w:rPr>
                <w:noProof/>
                <w:webHidden/>
              </w:rPr>
              <w:instrText xml:space="preserve"> PAGEREF _Toc224667734 \h </w:instrText>
            </w:r>
            <w:r>
              <w:rPr>
                <w:noProof/>
                <w:webHidden/>
              </w:rPr>
            </w:r>
            <w:r>
              <w:rPr>
                <w:noProof/>
                <w:webHidden/>
              </w:rPr>
              <w:fldChar w:fldCharType="separate"/>
            </w:r>
            <w:r>
              <w:rPr>
                <w:noProof/>
                <w:webHidden/>
              </w:rPr>
              <w:t>15</w:t>
            </w:r>
            <w:r>
              <w:rPr>
                <w:noProof/>
                <w:webHidden/>
              </w:rPr>
              <w:fldChar w:fldCharType="end"/>
            </w:r>
          </w:hyperlink>
        </w:p>
        <w:p w14:paraId="1EA5045F" w14:textId="1FCF7230" w:rsidR="00177A08" w:rsidRDefault="00177A08">
          <w:pPr>
            <w:pStyle w:val="TOC2"/>
            <w:tabs>
              <w:tab w:val="right" w:leader="dot" w:pos="9058"/>
            </w:tabs>
            <w:ind w:left="520"/>
            <w:rPr>
              <w:rFonts w:asciiTheme="minorHAnsi" w:eastAsiaTheme="minorEastAsia" w:hAnsiTheme="minorHAnsi" w:cstheme="minorBidi"/>
              <w:noProof/>
              <w:kern w:val="2"/>
              <w:sz w:val="24"/>
              <w:szCs w:val="24"/>
              <w:lang w:val="en-US"/>
              <w14:ligatures w14:val="standardContextual"/>
            </w:rPr>
          </w:pPr>
          <w:hyperlink w:anchor="_Toc224667735" w:history="1">
            <w:r w:rsidRPr="00ED3FCA">
              <w:rPr>
                <w:rStyle w:val="Hyperlink"/>
                <w:noProof/>
              </w:rPr>
              <w:t>2.3. CÔNG NGHỆ FRONTEND</w:t>
            </w:r>
            <w:r>
              <w:rPr>
                <w:noProof/>
                <w:webHidden/>
              </w:rPr>
              <w:tab/>
            </w:r>
            <w:r>
              <w:rPr>
                <w:noProof/>
                <w:webHidden/>
              </w:rPr>
              <w:fldChar w:fldCharType="begin"/>
            </w:r>
            <w:r>
              <w:rPr>
                <w:noProof/>
                <w:webHidden/>
              </w:rPr>
              <w:instrText xml:space="preserve"> PAGEREF _Toc224667735 \h </w:instrText>
            </w:r>
            <w:r>
              <w:rPr>
                <w:noProof/>
                <w:webHidden/>
              </w:rPr>
            </w:r>
            <w:r>
              <w:rPr>
                <w:noProof/>
                <w:webHidden/>
              </w:rPr>
              <w:fldChar w:fldCharType="separate"/>
            </w:r>
            <w:r>
              <w:rPr>
                <w:noProof/>
                <w:webHidden/>
              </w:rPr>
              <w:t>16</w:t>
            </w:r>
            <w:r>
              <w:rPr>
                <w:noProof/>
                <w:webHidden/>
              </w:rPr>
              <w:fldChar w:fldCharType="end"/>
            </w:r>
          </w:hyperlink>
        </w:p>
        <w:p w14:paraId="3BA584CE" w14:textId="15D32718"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36" w:history="1">
            <w:r w:rsidRPr="00ED3FCA">
              <w:rPr>
                <w:rStyle w:val="Hyperlink"/>
                <w:noProof/>
              </w:rPr>
              <w:t>2.3.1. React</w:t>
            </w:r>
            <w:r>
              <w:rPr>
                <w:noProof/>
                <w:webHidden/>
              </w:rPr>
              <w:tab/>
            </w:r>
            <w:r>
              <w:rPr>
                <w:noProof/>
                <w:webHidden/>
              </w:rPr>
              <w:fldChar w:fldCharType="begin"/>
            </w:r>
            <w:r>
              <w:rPr>
                <w:noProof/>
                <w:webHidden/>
              </w:rPr>
              <w:instrText xml:space="preserve"> PAGEREF _Toc224667736 \h </w:instrText>
            </w:r>
            <w:r>
              <w:rPr>
                <w:noProof/>
                <w:webHidden/>
              </w:rPr>
            </w:r>
            <w:r>
              <w:rPr>
                <w:noProof/>
                <w:webHidden/>
              </w:rPr>
              <w:fldChar w:fldCharType="separate"/>
            </w:r>
            <w:r>
              <w:rPr>
                <w:noProof/>
                <w:webHidden/>
              </w:rPr>
              <w:t>16</w:t>
            </w:r>
            <w:r>
              <w:rPr>
                <w:noProof/>
                <w:webHidden/>
              </w:rPr>
              <w:fldChar w:fldCharType="end"/>
            </w:r>
          </w:hyperlink>
        </w:p>
        <w:p w14:paraId="57E4B9F0" w14:textId="7D0FF17C"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37" w:history="1">
            <w:r w:rsidRPr="00ED3FCA">
              <w:rPr>
                <w:rStyle w:val="Hyperlink"/>
                <w:noProof/>
              </w:rPr>
              <w:t>2.3.2. React Router</w:t>
            </w:r>
            <w:r>
              <w:rPr>
                <w:noProof/>
                <w:webHidden/>
              </w:rPr>
              <w:tab/>
            </w:r>
            <w:r>
              <w:rPr>
                <w:noProof/>
                <w:webHidden/>
              </w:rPr>
              <w:fldChar w:fldCharType="begin"/>
            </w:r>
            <w:r>
              <w:rPr>
                <w:noProof/>
                <w:webHidden/>
              </w:rPr>
              <w:instrText xml:space="preserve"> PAGEREF _Toc224667737 \h </w:instrText>
            </w:r>
            <w:r>
              <w:rPr>
                <w:noProof/>
                <w:webHidden/>
              </w:rPr>
            </w:r>
            <w:r>
              <w:rPr>
                <w:noProof/>
                <w:webHidden/>
              </w:rPr>
              <w:fldChar w:fldCharType="separate"/>
            </w:r>
            <w:r>
              <w:rPr>
                <w:noProof/>
                <w:webHidden/>
              </w:rPr>
              <w:t>17</w:t>
            </w:r>
            <w:r>
              <w:rPr>
                <w:noProof/>
                <w:webHidden/>
              </w:rPr>
              <w:fldChar w:fldCharType="end"/>
            </w:r>
          </w:hyperlink>
        </w:p>
        <w:p w14:paraId="7CBE03A0" w14:textId="6ABD0764" w:rsidR="00177A08" w:rsidRDefault="00177A08">
          <w:pPr>
            <w:pStyle w:val="TOC2"/>
            <w:tabs>
              <w:tab w:val="right" w:leader="dot" w:pos="9058"/>
            </w:tabs>
            <w:ind w:left="520"/>
            <w:rPr>
              <w:rFonts w:asciiTheme="minorHAnsi" w:eastAsiaTheme="minorEastAsia" w:hAnsiTheme="minorHAnsi" w:cstheme="minorBidi"/>
              <w:noProof/>
              <w:kern w:val="2"/>
              <w:sz w:val="24"/>
              <w:szCs w:val="24"/>
              <w:lang w:val="en-US"/>
              <w14:ligatures w14:val="standardContextual"/>
            </w:rPr>
          </w:pPr>
          <w:hyperlink w:anchor="_Toc224667738" w:history="1">
            <w:r w:rsidRPr="00ED3FCA">
              <w:rPr>
                <w:rStyle w:val="Hyperlink"/>
                <w:noProof/>
              </w:rPr>
              <w:t>2.4. XÁC THỰC VÀ PHÂN QUYỀN</w:t>
            </w:r>
            <w:r>
              <w:rPr>
                <w:noProof/>
                <w:webHidden/>
              </w:rPr>
              <w:tab/>
            </w:r>
            <w:r>
              <w:rPr>
                <w:noProof/>
                <w:webHidden/>
              </w:rPr>
              <w:fldChar w:fldCharType="begin"/>
            </w:r>
            <w:r>
              <w:rPr>
                <w:noProof/>
                <w:webHidden/>
              </w:rPr>
              <w:instrText xml:space="preserve"> PAGEREF _Toc224667738 \h </w:instrText>
            </w:r>
            <w:r>
              <w:rPr>
                <w:noProof/>
                <w:webHidden/>
              </w:rPr>
            </w:r>
            <w:r>
              <w:rPr>
                <w:noProof/>
                <w:webHidden/>
              </w:rPr>
              <w:fldChar w:fldCharType="separate"/>
            </w:r>
            <w:r>
              <w:rPr>
                <w:noProof/>
                <w:webHidden/>
              </w:rPr>
              <w:t>17</w:t>
            </w:r>
            <w:r>
              <w:rPr>
                <w:noProof/>
                <w:webHidden/>
              </w:rPr>
              <w:fldChar w:fldCharType="end"/>
            </w:r>
          </w:hyperlink>
        </w:p>
        <w:p w14:paraId="209E105B" w14:textId="3043A9D9"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39" w:history="1">
            <w:r w:rsidRPr="00ED3FCA">
              <w:rPr>
                <w:rStyle w:val="Hyperlink"/>
                <w:noProof/>
              </w:rPr>
              <w:t>2.4.1. Firebase Authentication</w:t>
            </w:r>
            <w:r>
              <w:rPr>
                <w:noProof/>
                <w:webHidden/>
              </w:rPr>
              <w:tab/>
            </w:r>
            <w:r>
              <w:rPr>
                <w:noProof/>
                <w:webHidden/>
              </w:rPr>
              <w:fldChar w:fldCharType="begin"/>
            </w:r>
            <w:r>
              <w:rPr>
                <w:noProof/>
                <w:webHidden/>
              </w:rPr>
              <w:instrText xml:space="preserve"> PAGEREF _Toc224667739 \h </w:instrText>
            </w:r>
            <w:r>
              <w:rPr>
                <w:noProof/>
                <w:webHidden/>
              </w:rPr>
            </w:r>
            <w:r>
              <w:rPr>
                <w:noProof/>
                <w:webHidden/>
              </w:rPr>
              <w:fldChar w:fldCharType="separate"/>
            </w:r>
            <w:r>
              <w:rPr>
                <w:noProof/>
                <w:webHidden/>
              </w:rPr>
              <w:t>17</w:t>
            </w:r>
            <w:r>
              <w:rPr>
                <w:noProof/>
                <w:webHidden/>
              </w:rPr>
              <w:fldChar w:fldCharType="end"/>
            </w:r>
          </w:hyperlink>
        </w:p>
        <w:p w14:paraId="6AE63704" w14:textId="25217EAD"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40" w:history="1">
            <w:r w:rsidRPr="00ED3FCA">
              <w:rPr>
                <w:rStyle w:val="Hyperlink"/>
                <w:noProof/>
              </w:rPr>
              <w:t>2.4.2. Phân quyền theo Role</w:t>
            </w:r>
            <w:r>
              <w:rPr>
                <w:noProof/>
                <w:webHidden/>
              </w:rPr>
              <w:tab/>
            </w:r>
            <w:r>
              <w:rPr>
                <w:noProof/>
                <w:webHidden/>
              </w:rPr>
              <w:fldChar w:fldCharType="begin"/>
            </w:r>
            <w:r>
              <w:rPr>
                <w:noProof/>
                <w:webHidden/>
              </w:rPr>
              <w:instrText xml:space="preserve"> PAGEREF _Toc224667740 \h </w:instrText>
            </w:r>
            <w:r>
              <w:rPr>
                <w:noProof/>
                <w:webHidden/>
              </w:rPr>
            </w:r>
            <w:r>
              <w:rPr>
                <w:noProof/>
                <w:webHidden/>
              </w:rPr>
              <w:fldChar w:fldCharType="separate"/>
            </w:r>
            <w:r>
              <w:rPr>
                <w:noProof/>
                <w:webHidden/>
              </w:rPr>
              <w:t>18</w:t>
            </w:r>
            <w:r>
              <w:rPr>
                <w:noProof/>
                <w:webHidden/>
              </w:rPr>
              <w:fldChar w:fldCharType="end"/>
            </w:r>
          </w:hyperlink>
        </w:p>
        <w:p w14:paraId="1CD98AFE" w14:textId="1C40D5A1" w:rsidR="00177A08" w:rsidRDefault="00177A08">
          <w:pPr>
            <w:pStyle w:val="TOC2"/>
            <w:tabs>
              <w:tab w:val="right" w:leader="dot" w:pos="9058"/>
            </w:tabs>
            <w:ind w:left="520"/>
            <w:rPr>
              <w:rFonts w:asciiTheme="minorHAnsi" w:eastAsiaTheme="minorEastAsia" w:hAnsiTheme="minorHAnsi" w:cstheme="minorBidi"/>
              <w:noProof/>
              <w:kern w:val="2"/>
              <w:sz w:val="24"/>
              <w:szCs w:val="24"/>
              <w:lang w:val="en-US"/>
              <w14:ligatures w14:val="standardContextual"/>
            </w:rPr>
          </w:pPr>
          <w:hyperlink w:anchor="_Toc224667741" w:history="1">
            <w:r w:rsidRPr="00ED3FCA">
              <w:rPr>
                <w:rStyle w:val="Hyperlink"/>
                <w:noProof/>
              </w:rPr>
              <w:t>2.5. CÔNG CỤ HỖ TRỢ</w:t>
            </w:r>
            <w:r>
              <w:rPr>
                <w:noProof/>
                <w:webHidden/>
              </w:rPr>
              <w:tab/>
            </w:r>
            <w:r>
              <w:rPr>
                <w:noProof/>
                <w:webHidden/>
              </w:rPr>
              <w:fldChar w:fldCharType="begin"/>
            </w:r>
            <w:r>
              <w:rPr>
                <w:noProof/>
                <w:webHidden/>
              </w:rPr>
              <w:instrText xml:space="preserve"> PAGEREF _Toc224667741 \h </w:instrText>
            </w:r>
            <w:r>
              <w:rPr>
                <w:noProof/>
                <w:webHidden/>
              </w:rPr>
            </w:r>
            <w:r>
              <w:rPr>
                <w:noProof/>
                <w:webHidden/>
              </w:rPr>
              <w:fldChar w:fldCharType="separate"/>
            </w:r>
            <w:r>
              <w:rPr>
                <w:noProof/>
                <w:webHidden/>
              </w:rPr>
              <w:t>19</w:t>
            </w:r>
            <w:r>
              <w:rPr>
                <w:noProof/>
                <w:webHidden/>
              </w:rPr>
              <w:fldChar w:fldCharType="end"/>
            </w:r>
          </w:hyperlink>
        </w:p>
        <w:p w14:paraId="60B5F389" w14:textId="69C70E77"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42" w:history="1">
            <w:r w:rsidRPr="00ED3FCA">
              <w:rPr>
                <w:rStyle w:val="Hyperlink"/>
                <w:noProof/>
              </w:rPr>
              <w:t>2.5.1. Git và GitHub</w:t>
            </w:r>
            <w:r>
              <w:rPr>
                <w:noProof/>
                <w:webHidden/>
              </w:rPr>
              <w:tab/>
            </w:r>
            <w:r>
              <w:rPr>
                <w:noProof/>
                <w:webHidden/>
              </w:rPr>
              <w:fldChar w:fldCharType="begin"/>
            </w:r>
            <w:r>
              <w:rPr>
                <w:noProof/>
                <w:webHidden/>
              </w:rPr>
              <w:instrText xml:space="preserve"> PAGEREF _Toc224667742 \h </w:instrText>
            </w:r>
            <w:r>
              <w:rPr>
                <w:noProof/>
                <w:webHidden/>
              </w:rPr>
            </w:r>
            <w:r>
              <w:rPr>
                <w:noProof/>
                <w:webHidden/>
              </w:rPr>
              <w:fldChar w:fldCharType="separate"/>
            </w:r>
            <w:r>
              <w:rPr>
                <w:noProof/>
                <w:webHidden/>
              </w:rPr>
              <w:t>19</w:t>
            </w:r>
            <w:r>
              <w:rPr>
                <w:noProof/>
                <w:webHidden/>
              </w:rPr>
              <w:fldChar w:fldCharType="end"/>
            </w:r>
          </w:hyperlink>
        </w:p>
        <w:p w14:paraId="3F4CB0A0" w14:textId="79B1FF7B"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43" w:history="1">
            <w:r w:rsidRPr="00ED3FCA">
              <w:rPr>
                <w:rStyle w:val="Hyperlink"/>
                <w:noProof/>
              </w:rPr>
              <w:t>2.5.2. Visual Studio Code</w:t>
            </w:r>
            <w:r>
              <w:rPr>
                <w:noProof/>
                <w:webHidden/>
              </w:rPr>
              <w:tab/>
            </w:r>
            <w:r>
              <w:rPr>
                <w:noProof/>
                <w:webHidden/>
              </w:rPr>
              <w:fldChar w:fldCharType="begin"/>
            </w:r>
            <w:r>
              <w:rPr>
                <w:noProof/>
                <w:webHidden/>
              </w:rPr>
              <w:instrText xml:space="preserve"> PAGEREF _Toc224667743 \h </w:instrText>
            </w:r>
            <w:r>
              <w:rPr>
                <w:noProof/>
                <w:webHidden/>
              </w:rPr>
            </w:r>
            <w:r>
              <w:rPr>
                <w:noProof/>
                <w:webHidden/>
              </w:rPr>
              <w:fldChar w:fldCharType="separate"/>
            </w:r>
            <w:r>
              <w:rPr>
                <w:noProof/>
                <w:webHidden/>
              </w:rPr>
              <w:t>19</w:t>
            </w:r>
            <w:r>
              <w:rPr>
                <w:noProof/>
                <w:webHidden/>
              </w:rPr>
              <w:fldChar w:fldCharType="end"/>
            </w:r>
          </w:hyperlink>
        </w:p>
        <w:p w14:paraId="7C20CC81" w14:textId="569BC717"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44" w:history="1">
            <w:r w:rsidRPr="00ED3FCA">
              <w:rPr>
                <w:rStyle w:val="Hyperlink"/>
                <w:noProof/>
              </w:rPr>
              <w:t>2.5.3. npm (Node Package Manager)</w:t>
            </w:r>
            <w:r>
              <w:rPr>
                <w:noProof/>
                <w:webHidden/>
              </w:rPr>
              <w:tab/>
            </w:r>
            <w:r>
              <w:rPr>
                <w:noProof/>
                <w:webHidden/>
              </w:rPr>
              <w:fldChar w:fldCharType="begin"/>
            </w:r>
            <w:r>
              <w:rPr>
                <w:noProof/>
                <w:webHidden/>
              </w:rPr>
              <w:instrText xml:space="preserve"> PAGEREF _Toc224667744 \h </w:instrText>
            </w:r>
            <w:r>
              <w:rPr>
                <w:noProof/>
                <w:webHidden/>
              </w:rPr>
            </w:r>
            <w:r>
              <w:rPr>
                <w:noProof/>
                <w:webHidden/>
              </w:rPr>
              <w:fldChar w:fldCharType="separate"/>
            </w:r>
            <w:r>
              <w:rPr>
                <w:noProof/>
                <w:webHidden/>
              </w:rPr>
              <w:t>19</w:t>
            </w:r>
            <w:r>
              <w:rPr>
                <w:noProof/>
                <w:webHidden/>
              </w:rPr>
              <w:fldChar w:fldCharType="end"/>
            </w:r>
          </w:hyperlink>
        </w:p>
        <w:p w14:paraId="11525DAA" w14:textId="58C3F0D7" w:rsidR="00177A08" w:rsidRDefault="00177A08">
          <w:pPr>
            <w:pStyle w:val="TOC1"/>
            <w:tabs>
              <w:tab w:val="right" w:leader="dot" w:pos="9058"/>
            </w:tabs>
            <w:rPr>
              <w:rFonts w:asciiTheme="minorHAnsi" w:eastAsiaTheme="minorEastAsia" w:hAnsiTheme="minorHAnsi" w:cstheme="minorBidi"/>
              <w:noProof/>
              <w:kern w:val="2"/>
              <w:sz w:val="24"/>
              <w:szCs w:val="24"/>
              <w:lang w:val="en-US"/>
              <w14:ligatures w14:val="standardContextual"/>
            </w:rPr>
          </w:pPr>
          <w:hyperlink w:anchor="_Toc224667745" w:history="1">
            <w:r w:rsidRPr="00ED3FCA">
              <w:rPr>
                <w:rStyle w:val="Hyperlink"/>
                <w:noProof/>
              </w:rPr>
              <w:t>CHƯƠNG 3:</w:t>
            </w:r>
            <w:r w:rsidRPr="00ED3FCA">
              <w:rPr>
                <w:rStyle w:val="Hyperlink"/>
                <w:noProof/>
                <w:spacing w:val="3"/>
                <w:shd w:val="clear" w:color="auto" w:fill="E5F1FF"/>
              </w:rPr>
              <w:t xml:space="preserve"> </w:t>
            </w:r>
            <w:r w:rsidRPr="00ED3FCA">
              <w:rPr>
                <w:rStyle w:val="Hyperlink"/>
                <w:noProof/>
              </w:rPr>
              <w:t>PHÂN TÍCH VÀ THIẾT KẾ HỆ THỐNG</w:t>
            </w:r>
            <w:r>
              <w:rPr>
                <w:noProof/>
                <w:webHidden/>
              </w:rPr>
              <w:tab/>
            </w:r>
            <w:r>
              <w:rPr>
                <w:noProof/>
                <w:webHidden/>
              </w:rPr>
              <w:fldChar w:fldCharType="begin"/>
            </w:r>
            <w:r>
              <w:rPr>
                <w:noProof/>
                <w:webHidden/>
              </w:rPr>
              <w:instrText xml:space="preserve"> PAGEREF _Toc224667745 \h </w:instrText>
            </w:r>
            <w:r>
              <w:rPr>
                <w:noProof/>
                <w:webHidden/>
              </w:rPr>
            </w:r>
            <w:r>
              <w:rPr>
                <w:noProof/>
                <w:webHidden/>
              </w:rPr>
              <w:fldChar w:fldCharType="separate"/>
            </w:r>
            <w:r>
              <w:rPr>
                <w:noProof/>
                <w:webHidden/>
              </w:rPr>
              <w:t>21</w:t>
            </w:r>
            <w:r>
              <w:rPr>
                <w:noProof/>
                <w:webHidden/>
              </w:rPr>
              <w:fldChar w:fldCharType="end"/>
            </w:r>
          </w:hyperlink>
        </w:p>
        <w:p w14:paraId="1FDFEC58" w14:textId="17653856" w:rsidR="00177A08" w:rsidRDefault="00177A08">
          <w:pPr>
            <w:pStyle w:val="TOC2"/>
            <w:tabs>
              <w:tab w:val="right" w:leader="dot" w:pos="9058"/>
            </w:tabs>
            <w:ind w:left="520"/>
            <w:rPr>
              <w:rFonts w:asciiTheme="minorHAnsi" w:eastAsiaTheme="minorEastAsia" w:hAnsiTheme="minorHAnsi" w:cstheme="minorBidi"/>
              <w:noProof/>
              <w:kern w:val="2"/>
              <w:sz w:val="24"/>
              <w:szCs w:val="24"/>
              <w:lang w:val="en-US"/>
              <w14:ligatures w14:val="standardContextual"/>
            </w:rPr>
          </w:pPr>
          <w:hyperlink w:anchor="_Toc224667746" w:history="1">
            <w:r w:rsidRPr="00ED3FCA">
              <w:rPr>
                <w:rStyle w:val="Hyperlink"/>
                <w:noProof/>
              </w:rPr>
              <w:t>3.1. PHÂN TÍCH YÊU CẦU CHỨC NĂNG/PHI CHỨC NĂNG</w:t>
            </w:r>
            <w:r>
              <w:rPr>
                <w:noProof/>
                <w:webHidden/>
              </w:rPr>
              <w:tab/>
            </w:r>
            <w:r>
              <w:rPr>
                <w:noProof/>
                <w:webHidden/>
              </w:rPr>
              <w:fldChar w:fldCharType="begin"/>
            </w:r>
            <w:r>
              <w:rPr>
                <w:noProof/>
                <w:webHidden/>
              </w:rPr>
              <w:instrText xml:space="preserve"> PAGEREF _Toc224667746 \h </w:instrText>
            </w:r>
            <w:r>
              <w:rPr>
                <w:noProof/>
                <w:webHidden/>
              </w:rPr>
            </w:r>
            <w:r>
              <w:rPr>
                <w:noProof/>
                <w:webHidden/>
              </w:rPr>
              <w:fldChar w:fldCharType="separate"/>
            </w:r>
            <w:r>
              <w:rPr>
                <w:noProof/>
                <w:webHidden/>
              </w:rPr>
              <w:t>21</w:t>
            </w:r>
            <w:r>
              <w:rPr>
                <w:noProof/>
                <w:webHidden/>
              </w:rPr>
              <w:fldChar w:fldCharType="end"/>
            </w:r>
          </w:hyperlink>
        </w:p>
        <w:p w14:paraId="6C7ABE8A" w14:textId="21970E5C"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47" w:history="1">
            <w:r w:rsidRPr="00ED3FCA">
              <w:rPr>
                <w:rStyle w:val="Hyperlink"/>
                <w:noProof/>
              </w:rPr>
              <w:t>3.1.1. Các chức năng của dự án</w:t>
            </w:r>
            <w:r>
              <w:rPr>
                <w:noProof/>
                <w:webHidden/>
              </w:rPr>
              <w:tab/>
            </w:r>
            <w:r>
              <w:rPr>
                <w:noProof/>
                <w:webHidden/>
              </w:rPr>
              <w:fldChar w:fldCharType="begin"/>
            </w:r>
            <w:r>
              <w:rPr>
                <w:noProof/>
                <w:webHidden/>
              </w:rPr>
              <w:instrText xml:space="preserve"> PAGEREF _Toc224667747 \h </w:instrText>
            </w:r>
            <w:r>
              <w:rPr>
                <w:noProof/>
                <w:webHidden/>
              </w:rPr>
            </w:r>
            <w:r>
              <w:rPr>
                <w:noProof/>
                <w:webHidden/>
              </w:rPr>
              <w:fldChar w:fldCharType="separate"/>
            </w:r>
            <w:r>
              <w:rPr>
                <w:noProof/>
                <w:webHidden/>
              </w:rPr>
              <w:t>21</w:t>
            </w:r>
            <w:r>
              <w:rPr>
                <w:noProof/>
                <w:webHidden/>
              </w:rPr>
              <w:fldChar w:fldCharType="end"/>
            </w:r>
          </w:hyperlink>
        </w:p>
        <w:p w14:paraId="3BEC946B" w14:textId="3E451841"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48" w:history="1">
            <w:r w:rsidRPr="00ED3FCA">
              <w:rPr>
                <w:rStyle w:val="Hyperlink"/>
                <w:noProof/>
              </w:rPr>
              <w:t>3.1.2. Các yêu cầu phi chức năng (Non-functional Requirements)</w:t>
            </w:r>
            <w:r>
              <w:rPr>
                <w:noProof/>
                <w:webHidden/>
              </w:rPr>
              <w:tab/>
            </w:r>
            <w:r>
              <w:rPr>
                <w:noProof/>
                <w:webHidden/>
              </w:rPr>
              <w:fldChar w:fldCharType="begin"/>
            </w:r>
            <w:r>
              <w:rPr>
                <w:noProof/>
                <w:webHidden/>
              </w:rPr>
              <w:instrText xml:space="preserve"> PAGEREF _Toc224667748 \h </w:instrText>
            </w:r>
            <w:r>
              <w:rPr>
                <w:noProof/>
                <w:webHidden/>
              </w:rPr>
            </w:r>
            <w:r>
              <w:rPr>
                <w:noProof/>
                <w:webHidden/>
              </w:rPr>
              <w:fldChar w:fldCharType="separate"/>
            </w:r>
            <w:r>
              <w:rPr>
                <w:noProof/>
                <w:webHidden/>
              </w:rPr>
              <w:t>22</w:t>
            </w:r>
            <w:r>
              <w:rPr>
                <w:noProof/>
                <w:webHidden/>
              </w:rPr>
              <w:fldChar w:fldCharType="end"/>
            </w:r>
          </w:hyperlink>
        </w:p>
        <w:p w14:paraId="7E069014" w14:textId="1BBAA68E" w:rsidR="00177A08" w:rsidRDefault="00177A08">
          <w:pPr>
            <w:pStyle w:val="TOC2"/>
            <w:tabs>
              <w:tab w:val="right" w:leader="dot" w:pos="9058"/>
            </w:tabs>
            <w:ind w:left="520"/>
            <w:rPr>
              <w:rFonts w:asciiTheme="minorHAnsi" w:eastAsiaTheme="minorEastAsia" w:hAnsiTheme="minorHAnsi" w:cstheme="minorBidi"/>
              <w:noProof/>
              <w:kern w:val="2"/>
              <w:sz w:val="24"/>
              <w:szCs w:val="24"/>
              <w:lang w:val="en-US"/>
              <w14:ligatures w14:val="standardContextual"/>
            </w:rPr>
          </w:pPr>
          <w:hyperlink w:anchor="_Toc224667749" w:history="1">
            <w:r w:rsidRPr="00ED3FCA">
              <w:rPr>
                <w:rStyle w:val="Hyperlink"/>
                <w:noProof/>
              </w:rPr>
              <w:t>3.2. THIẾT KẾ DATABASE</w:t>
            </w:r>
            <w:r>
              <w:rPr>
                <w:noProof/>
                <w:webHidden/>
              </w:rPr>
              <w:tab/>
            </w:r>
            <w:r>
              <w:rPr>
                <w:noProof/>
                <w:webHidden/>
              </w:rPr>
              <w:fldChar w:fldCharType="begin"/>
            </w:r>
            <w:r>
              <w:rPr>
                <w:noProof/>
                <w:webHidden/>
              </w:rPr>
              <w:instrText xml:space="preserve"> PAGEREF _Toc224667749 \h </w:instrText>
            </w:r>
            <w:r>
              <w:rPr>
                <w:noProof/>
                <w:webHidden/>
              </w:rPr>
            </w:r>
            <w:r>
              <w:rPr>
                <w:noProof/>
                <w:webHidden/>
              </w:rPr>
              <w:fldChar w:fldCharType="separate"/>
            </w:r>
            <w:r>
              <w:rPr>
                <w:noProof/>
                <w:webHidden/>
              </w:rPr>
              <w:t>23</w:t>
            </w:r>
            <w:r>
              <w:rPr>
                <w:noProof/>
                <w:webHidden/>
              </w:rPr>
              <w:fldChar w:fldCharType="end"/>
            </w:r>
          </w:hyperlink>
        </w:p>
        <w:p w14:paraId="5CD24CD8" w14:textId="72360945"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50" w:history="1">
            <w:r w:rsidRPr="00ED3FCA">
              <w:rPr>
                <w:rStyle w:val="Hyperlink"/>
                <w:noProof/>
              </w:rPr>
              <w:t>3.2.1. Sơ đồ ERD</w:t>
            </w:r>
            <w:r>
              <w:rPr>
                <w:noProof/>
                <w:webHidden/>
              </w:rPr>
              <w:tab/>
            </w:r>
            <w:r>
              <w:rPr>
                <w:noProof/>
                <w:webHidden/>
              </w:rPr>
              <w:fldChar w:fldCharType="begin"/>
            </w:r>
            <w:r>
              <w:rPr>
                <w:noProof/>
                <w:webHidden/>
              </w:rPr>
              <w:instrText xml:space="preserve"> PAGEREF _Toc224667750 \h </w:instrText>
            </w:r>
            <w:r>
              <w:rPr>
                <w:noProof/>
                <w:webHidden/>
              </w:rPr>
            </w:r>
            <w:r>
              <w:rPr>
                <w:noProof/>
                <w:webHidden/>
              </w:rPr>
              <w:fldChar w:fldCharType="separate"/>
            </w:r>
            <w:r>
              <w:rPr>
                <w:noProof/>
                <w:webHidden/>
              </w:rPr>
              <w:t>23</w:t>
            </w:r>
            <w:r>
              <w:rPr>
                <w:noProof/>
                <w:webHidden/>
              </w:rPr>
              <w:fldChar w:fldCharType="end"/>
            </w:r>
          </w:hyperlink>
        </w:p>
        <w:p w14:paraId="0ADAE4CC" w14:textId="2E633949"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51" w:history="1">
            <w:r w:rsidRPr="00ED3FCA">
              <w:rPr>
                <w:rStyle w:val="Hyperlink"/>
                <w:noProof/>
              </w:rPr>
              <w:t>3.2.2. Các bảng</w:t>
            </w:r>
            <w:r>
              <w:rPr>
                <w:noProof/>
                <w:webHidden/>
              </w:rPr>
              <w:tab/>
            </w:r>
            <w:r>
              <w:rPr>
                <w:noProof/>
                <w:webHidden/>
              </w:rPr>
              <w:fldChar w:fldCharType="begin"/>
            </w:r>
            <w:r>
              <w:rPr>
                <w:noProof/>
                <w:webHidden/>
              </w:rPr>
              <w:instrText xml:space="preserve"> PAGEREF _Toc224667751 \h </w:instrText>
            </w:r>
            <w:r>
              <w:rPr>
                <w:noProof/>
                <w:webHidden/>
              </w:rPr>
            </w:r>
            <w:r>
              <w:rPr>
                <w:noProof/>
                <w:webHidden/>
              </w:rPr>
              <w:fldChar w:fldCharType="separate"/>
            </w:r>
            <w:r>
              <w:rPr>
                <w:noProof/>
                <w:webHidden/>
              </w:rPr>
              <w:t>24</w:t>
            </w:r>
            <w:r>
              <w:rPr>
                <w:noProof/>
                <w:webHidden/>
              </w:rPr>
              <w:fldChar w:fldCharType="end"/>
            </w:r>
          </w:hyperlink>
        </w:p>
        <w:p w14:paraId="0A880FEC" w14:textId="2BA141A9" w:rsidR="00177A08" w:rsidRDefault="00177A08">
          <w:pPr>
            <w:pStyle w:val="TOC2"/>
            <w:tabs>
              <w:tab w:val="right" w:leader="dot" w:pos="9058"/>
            </w:tabs>
            <w:ind w:left="520"/>
            <w:rPr>
              <w:rFonts w:asciiTheme="minorHAnsi" w:eastAsiaTheme="minorEastAsia" w:hAnsiTheme="minorHAnsi" w:cstheme="minorBidi"/>
              <w:noProof/>
              <w:kern w:val="2"/>
              <w:sz w:val="24"/>
              <w:szCs w:val="24"/>
              <w:lang w:val="en-US"/>
              <w14:ligatures w14:val="standardContextual"/>
            </w:rPr>
          </w:pPr>
          <w:hyperlink w:anchor="_Toc224667752" w:history="1">
            <w:r w:rsidRPr="00ED3FCA">
              <w:rPr>
                <w:rStyle w:val="Hyperlink"/>
                <w:noProof/>
              </w:rPr>
              <w:t>3.3. THIẾT KẾ KIẾN TRÚC HỆ THỐNG</w:t>
            </w:r>
            <w:r>
              <w:rPr>
                <w:noProof/>
                <w:webHidden/>
              </w:rPr>
              <w:tab/>
            </w:r>
            <w:r>
              <w:rPr>
                <w:noProof/>
                <w:webHidden/>
              </w:rPr>
              <w:fldChar w:fldCharType="begin"/>
            </w:r>
            <w:r>
              <w:rPr>
                <w:noProof/>
                <w:webHidden/>
              </w:rPr>
              <w:instrText xml:space="preserve"> PAGEREF _Toc224667752 \h </w:instrText>
            </w:r>
            <w:r>
              <w:rPr>
                <w:noProof/>
                <w:webHidden/>
              </w:rPr>
            </w:r>
            <w:r>
              <w:rPr>
                <w:noProof/>
                <w:webHidden/>
              </w:rPr>
              <w:fldChar w:fldCharType="separate"/>
            </w:r>
            <w:r>
              <w:rPr>
                <w:noProof/>
                <w:webHidden/>
              </w:rPr>
              <w:t>31</w:t>
            </w:r>
            <w:r>
              <w:rPr>
                <w:noProof/>
                <w:webHidden/>
              </w:rPr>
              <w:fldChar w:fldCharType="end"/>
            </w:r>
          </w:hyperlink>
        </w:p>
        <w:p w14:paraId="20D791D9" w14:textId="6D8670A2"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53" w:history="1">
            <w:r w:rsidRPr="00ED3FCA">
              <w:rPr>
                <w:rStyle w:val="Hyperlink"/>
                <w:noProof/>
              </w:rPr>
              <w:t>3.3.1. Giới thiệu mô hình</w:t>
            </w:r>
            <w:r>
              <w:rPr>
                <w:noProof/>
                <w:webHidden/>
              </w:rPr>
              <w:tab/>
            </w:r>
            <w:r>
              <w:rPr>
                <w:noProof/>
                <w:webHidden/>
              </w:rPr>
              <w:fldChar w:fldCharType="begin"/>
            </w:r>
            <w:r>
              <w:rPr>
                <w:noProof/>
                <w:webHidden/>
              </w:rPr>
              <w:instrText xml:space="preserve"> PAGEREF _Toc224667753 \h </w:instrText>
            </w:r>
            <w:r>
              <w:rPr>
                <w:noProof/>
                <w:webHidden/>
              </w:rPr>
            </w:r>
            <w:r>
              <w:rPr>
                <w:noProof/>
                <w:webHidden/>
              </w:rPr>
              <w:fldChar w:fldCharType="separate"/>
            </w:r>
            <w:r>
              <w:rPr>
                <w:noProof/>
                <w:webHidden/>
              </w:rPr>
              <w:t>31</w:t>
            </w:r>
            <w:r>
              <w:rPr>
                <w:noProof/>
                <w:webHidden/>
              </w:rPr>
              <w:fldChar w:fldCharType="end"/>
            </w:r>
          </w:hyperlink>
        </w:p>
        <w:p w14:paraId="090305C1" w14:textId="4EAC8DE8"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54" w:history="1">
            <w:r w:rsidRPr="00ED3FCA">
              <w:rPr>
                <w:rStyle w:val="Hyperlink"/>
                <w:noProof/>
              </w:rPr>
              <w:t>3.3.2. Sơ đồ tổng thể kiến trúc</w:t>
            </w:r>
            <w:r>
              <w:rPr>
                <w:noProof/>
                <w:webHidden/>
              </w:rPr>
              <w:tab/>
            </w:r>
            <w:r>
              <w:rPr>
                <w:noProof/>
                <w:webHidden/>
              </w:rPr>
              <w:fldChar w:fldCharType="begin"/>
            </w:r>
            <w:r>
              <w:rPr>
                <w:noProof/>
                <w:webHidden/>
              </w:rPr>
              <w:instrText xml:space="preserve"> PAGEREF _Toc224667754 \h </w:instrText>
            </w:r>
            <w:r>
              <w:rPr>
                <w:noProof/>
                <w:webHidden/>
              </w:rPr>
            </w:r>
            <w:r>
              <w:rPr>
                <w:noProof/>
                <w:webHidden/>
              </w:rPr>
              <w:fldChar w:fldCharType="separate"/>
            </w:r>
            <w:r>
              <w:rPr>
                <w:noProof/>
                <w:webHidden/>
              </w:rPr>
              <w:t>32</w:t>
            </w:r>
            <w:r>
              <w:rPr>
                <w:noProof/>
                <w:webHidden/>
              </w:rPr>
              <w:fldChar w:fldCharType="end"/>
            </w:r>
          </w:hyperlink>
        </w:p>
        <w:p w14:paraId="5400815F" w14:textId="67FE4219" w:rsidR="00177A08" w:rsidRDefault="00177A08">
          <w:pPr>
            <w:pStyle w:val="TOC2"/>
            <w:tabs>
              <w:tab w:val="right" w:leader="dot" w:pos="9058"/>
            </w:tabs>
            <w:ind w:left="520"/>
            <w:rPr>
              <w:rFonts w:asciiTheme="minorHAnsi" w:eastAsiaTheme="minorEastAsia" w:hAnsiTheme="minorHAnsi" w:cstheme="minorBidi"/>
              <w:noProof/>
              <w:kern w:val="2"/>
              <w:sz w:val="24"/>
              <w:szCs w:val="24"/>
              <w:lang w:val="en-US"/>
              <w14:ligatures w14:val="standardContextual"/>
            </w:rPr>
          </w:pPr>
          <w:hyperlink w:anchor="_Toc224667755" w:history="1">
            <w:r w:rsidRPr="00ED3FCA">
              <w:rPr>
                <w:rStyle w:val="Hyperlink"/>
                <w:noProof/>
              </w:rPr>
              <w:t>3.4. THIẾT KẾ UI/UX</w:t>
            </w:r>
            <w:r>
              <w:rPr>
                <w:noProof/>
                <w:webHidden/>
              </w:rPr>
              <w:tab/>
            </w:r>
            <w:r>
              <w:rPr>
                <w:noProof/>
                <w:webHidden/>
              </w:rPr>
              <w:fldChar w:fldCharType="begin"/>
            </w:r>
            <w:r>
              <w:rPr>
                <w:noProof/>
                <w:webHidden/>
              </w:rPr>
              <w:instrText xml:space="preserve"> PAGEREF _Toc224667755 \h </w:instrText>
            </w:r>
            <w:r>
              <w:rPr>
                <w:noProof/>
                <w:webHidden/>
              </w:rPr>
            </w:r>
            <w:r>
              <w:rPr>
                <w:noProof/>
                <w:webHidden/>
              </w:rPr>
              <w:fldChar w:fldCharType="separate"/>
            </w:r>
            <w:r>
              <w:rPr>
                <w:noProof/>
                <w:webHidden/>
              </w:rPr>
              <w:t>35</w:t>
            </w:r>
            <w:r>
              <w:rPr>
                <w:noProof/>
                <w:webHidden/>
              </w:rPr>
              <w:fldChar w:fldCharType="end"/>
            </w:r>
          </w:hyperlink>
        </w:p>
        <w:p w14:paraId="3270058F" w14:textId="04877DDD"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56" w:history="1">
            <w:r w:rsidRPr="00ED3FCA">
              <w:rPr>
                <w:rStyle w:val="Hyperlink"/>
                <w:noProof/>
              </w:rPr>
              <w:t>3.4.1. Xác định mục tiêu thiết kế</w:t>
            </w:r>
            <w:r>
              <w:rPr>
                <w:noProof/>
                <w:webHidden/>
              </w:rPr>
              <w:tab/>
            </w:r>
            <w:r>
              <w:rPr>
                <w:noProof/>
                <w:webHidden/>
              </w:rPr>
              <w:fldChar w:fldCharType="begin"/>
            </w:r>
            <w:r>
              <w:rPr>
                <w:noProof/>
                <w:webHidden/>
              </w:rPr>
              <w:instrText xml:space="preserve"> PAGEREF _Toc224667756 \h </w:instrText>
            </w:r>
            <w:r>
              <w:rPr>
                <w:noProof/>
                <w:webHidden/>
              </w:rPr>
            </w:r>
            <w:r>
              <w:rPr>
                <w:noProof/>
                <w:webHidden/>
              </w:rPr>
              <w:fldChar w:fldCharType="separate"/>
            </w:r>
            <w:r>
              <w:rPr>
                <w:noProof/>
                <w:webHidden/>
              </w:rPr>
              <w:t>35</w:t>
            </w:r>
            <w:r>
              <w:rPr>
                <w:noProof/>
                <w:webHidden/>
              </w:rPr>
              <w:fldChar w:fldCharType="end"/>
            </w:r>
          </w:hyperlink>
        </w:p>
        <w:p w14:paraId="0E9215F2" w14:textId="211D3567"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57" w:history="1">
            <w:r w:rsidRPr="00ED3FCA">
              <w:rPr>
                <w:rStyle w:val="Hyperlink"/>
                <w:noProof/>
              </w:rPr>
              <w:t>3.4.2. Phân tích nhóm người dùng</w:t>
            </w:r>
            <w:r>
              <w:rPr>
                <w:noProof/>
                <w:webHidden/>
              </w:rPr>
              <w:tab/>
            </w:r>
            <w:r>
              <w:rPr>
                <w:noProof/>
                <w:webHidden/>
              </w:rPr>
              <w:fldChar w:fldCharType="begin"/>
            </w:r>
            <w:r>
              <w:rPr>
                <w:noProof/>
                <w:webHidden/>
              </w:rPr>
              <w:instrText xml:space="preserve"> PAGEREF _Toc224667757 \h </w:instrText>
            </w:r>
            <w:r>
              <w:rPr>
                <w:noProof/>
                <w:webHidden/>
              </w:rPr>
            </w:r>
            <w:r>
              <w:rPr>
                <w:noProof/>
                <w:webHidden/>
              </w:rPr>
              <w:fldChar w:fldCharType="separate"/>
            </w:r>
            <w:r>
              <w:rPr>
                <w:noProof/>
                <w:webHidden/>
              </w:rPr>
              <w:t>36</w:t>
            </w:r>
            <w:r>
              <w:rPr>
                <w:noProof/>
                <w:webHidden/>
              </w:rPr>
              <w:fldChar w:fldCharType="end"/>
            </w:r>
          </w:hyperlink>
        </w:p>
        <w:p w14:paraId="156093F9" w14:textId="3CF8F490"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58" w:history="1">
            <w:r w:rsidRPr="00ED3FCA">
              <w:rPr>
                <w:rStyle w:val="Hyperlink"/>
                <w:noProof/>
              </w:rPr>
              <w:t>3.4.3. Thiết kế Wireframe</w:t>
            </w:r>
            <w:r>
              <w:rPr>
                <w:noProof/>
                <w:webHidden/>
              </w:rPr>
              <w:tab/>
            </w:r>
            <w:r>
              <w:rPr>
                <w:noProof/>
                <w:webHidden/>
              </w:rPr>
              <w:fldChar w:fldCharType="begin"/>
            </w:r>
            <w:r>
              <w:rPr>
                <w:noProof/>
                <w:webHidden/>
              </w:rPr>
              <w:instrText xml:space="preserve"> PAGEREF _Toc224667758 \h </w:instrText>
            </w:r>
            <w:r>
              <w:rPr>
                <w:noProof/>
                <w:webHidden/>
              </w:rPr>
            </w:r>
            <w:r>
              <w:rPr>
                <w:noProof/>
                <w:webHidden/>
              </w:rPr>
              <w:fldChar w:fldCharType="separate"/>
            </w:r>
            <w:r>
              <w:rPr>
                <w:noProof/>
                <w:webHidden/>
              </w:rPr>
              <w:t>36</w:t>
            </w:r>
            <w:r>
              <w:rPr>
                <w:noProof/>
                <w:webHidden/>
              </w:rPr>
              <w:fldChar w:fldCharType="end"/>
            </w:r>
          </w:hyperlink>
        </w:p>
        <w:p w14:paraId="35196DA2" w14:textId="4822CF42" w:rsidR="00177A08" w:rsidRDefault="00177A08">
          <w:pPr>
            <w:pStyle w:val="TOC3"/>
            <w:tabs>
              <w:tab w:val="right" w:leader="dot" w:pos="9058"/>
            </w:tabs>
            <w:ind w:left="1040"/>
            <w:rPr>
              <w:rFonts w:asciiTheme="minorHAnsi" w:eastAsiaTheme="minorEastAsia" w:hAnsiTheme="minorHAnsi" w:cstheme="minorBidi"/>
              <w:noProof/>
              <w:kern w:val="2"/>
              <w:sz w:val="24"/>
              <w:szCs w:val="24"/>
              <w:lang w:val="en-US"/>
              <w14:ligatures w14:val="standardContextual"/>
            </w:rPr>
          </w:pPr>
          <w:hyperlink w:anchor="_Toc224667759" w:history="1">
            <w:r w:rsidRPr="00ED3FCA">
              <w:rPr>
                <w:rStyle w:val="Hyperlink"/>
                <w:noProof/>
              </w:rPr>
              <w:t>3.4.4. Thiết kế giao diện chi tiết (UI)</w:t>
            </w:r>
            <w:r>
              <w:rPr>
                <w:noProof/>
                <w:webHidden/>
              </w:rPr>
              <w:tab/>
            </w:r>
            <w:r>
              <w:rPr>
                <w:noProof/>
                <w:webHidden/>
              </w:rPr>
              <w:fldChar w:fldCharType="begin"/>
            </w:r>
            <w:r>
              <w:rPr>
                <w:noProof/>
                <w:webHidden/>
              </w:rPr>
              <w:instrText xml:space="preserve"> PAGEREF _Toc224667759 \h </w:instrText>
            </w:r>
            <w:r>
              <w:rPr>
                <w:noProof/>
                <w:webHidden/>
              </w:rPr>
            </w:r>
            <w:r>
              <w:rPr>
                <w:noProof/>
                <w:webHidden/>
              </w:rPr>
              <w:fldChar w:fldCharType="separate"/>
            </w:r>
            <w:r>
              <w:rPr>
                <w:noProof/>
                <w:webHidden/>
              </w:rPr>
              <w:t>37</w:t>
            </w:r>
            <w:r>
              <w:rPr>
                <w:noProof/>
                <w:webHidden/>
              </w:rPr>
              <w:fldChar w:fldCharType="end"/>
            </w:r>
          </w:hyperlink>
        </w:p>
        <w:p w14:paraId="2B8F9FD8" w14:textId="1845A361" w:rsidR="00177A08" w:rsidRDefault="00177A08">
          <w:pPr>
            <w:pStyle w:val="TOC1"/>
            <w:tabs>
              <w:tab w:val="right" w:leader="dot" w:pos="9058"/>
            </w:tabs>
            <w:rPr>
              <w:rFonts w:asciiTheme="minorHAnsi" w:eastAsiaTheme="minorEastAsia" w:hAnsiTheme="minorHAnsi" w:cstheme="minorBidi"/>
              <w:noProof/>
              <w:kern w:val="2"/>
              <w:sz w:val="24"/>
              <w:szCs w:val="24"/>
              <w:lang w:val="en-US"/>
              <w14:ligatures w14:val="standardContextual"/>
            </w:rPr>
          </w:pPr>
          <w:hyperlink w:anchor="_Toc224667760" w:history="1">
            <w:r w:rsidRPr="00ED3FCA">
              <w:rPr>
                <w:rStyle w:val="Hyperlink"/>
                <w:noProof/>
              </w:rPr>
              <w:t>TÀI LIỆU THAM KHẢO</w:t>
            </w:r>
            <w:r>
              <w:rPr>
                <w:noProof/>
                <w:webHidden/>
              </w:rPr>
              <w:tab/>
            </w:r>
            <w:r>
              <w:rPr>
                <w:noProof/>
                <w:webHidden/>
              </w:rPr>
              <w:fldChar w:fldCharType="begin"/>
            </w:r>
            <w:r>
              <w:rPr>
                <w:noProof/>
                <w:webHidden/>
              </w:rPr>
              <w:instrText xml:space="preserve"> PAGEREF _Toc224667760 \h </w:instrText>
            </w:r>
            <w:r>
              <w:rPr>
                <w:noProof/>
                <w:webHidden/>
              </w:rPr>
            </w:r>
            <w:r>
              <w:rPr>
                <w:noProof/>
                <w:webHidden/>
              </w:rPr>
              <w:fldChar w:fldCharType="separate"/>
            </w:r>
            <w:r>
              <w:rPr>
                <w:noProof/>
                <w:webHidden/>
              </w:rPr>
              <w:t>38</w:t>
            </w:r>
            <w:r>
              <w:rPr>
                <w:noProof/>
                <w:webHidden/>
              </w:rPr>
              <w:fldChar w:fldCharType="end"/>
            </w:r>
          </w:hyperlink>
        </w:p>
        <w:p w14:paraId="1EE7D927" w14:textId="3B169598" w:rsidR="003D4F1C" w:rsidRDefault="00177A08">
          <w:r>
            <w:rPr>
              <w:b/>
              <w:bCs/>
              <w:noProof/>
            </w:rPr>
            <w:fldChar w:fldCharType="end"/>
          </w:r>
        </w:p>
      </w:sdtContent>
    </w:sdt>
    <w:bookmarkStart w:id="6" w:name="_Toc216783159" w:displacedByCustomXml="prev"/>
    <w:bookmarkStart w:id="7" w:name="_Toc9097" w:displacedByCustomXml="prev"/>
    <w:p w14:paraId="3F8281EA" w14:textId="77777777" w:rsidR="003D4F1C" w:rsidRDefault="00000000">
      <w:pPr>
        <w:pStyle w:val="11"/>
      </w:pPr>
      <w:bookmarkStart w:id="8" w:name="_Toc12181"/>
      <w:bookmarkStart w:id="9" w:name="_Toc224667708"/>
      <w:r>
        <w:lastRenderedPageBreak/>
        <w:t>DANH MỤC HÌNH</w:t>
      </w:r>
      <w:bookmarkEnd w:id="7"/>
      <w:bookmarkEnd w:id="6"/>
      <w:bookmarkEnd w:id="8"/>
      <w:bookmarkEnd w:id="9"/>
    </w:p>
    <w:p w14:paraId="0CBEB232" w14:textId="77777777" w:rsidR="003D4F1C" w:rsidRDefault="00000000">
      <w:pPr>
        <w:pStyle w:val="TOC1"/>
        <w:tabs>
          <w:tab w:val="right" w:leader="dot" w:pos="9068"/>
        </w:tabs>
      </w:pPr>
      <w:r>
        <w:fldChar w:fldCharType="begin"/>
      </w:r>
      <w:r>
        <w:instrText>TOC \t "Hình,1" \h</w:instrText>
      </w:r>
      <w:r>
        <w:fldChar w:fldCharType="separate"/>
      </w:r>
      <w:hyperlink w:anchor="_Toc30331" w:history="1">
        <w:r w:rsidR="003D4F1C">
          <w:t>Hình 1: Mô hình kiến trúc Client-Server</w:t>
        </w:r>
        <w:r w:rsidR="003D4F1C">
          <w:tab/>
        </w:r>
        <w:r w:rsidR="003D4F1C">
          <w:fldChar w:fldCharType="begin"/>
        </w:r>
        <w:r w:rsidR="003D4F1C">
          <w:instrText xml:space="preserve"> PAGEREF _Toc30331 \h </w:instrText>
        </w:r>
        <w:r w:rsidR="003D4F1C">
          <w:fldChar w:fldCharType="separate"/>
        </w:r>
        <w:r w:rsidR="003D4F1C">
          <w:t>14</w:t>
        </w:r>
        <w:r w:rsidR="003D4F1C">
          <w:fldChar w:fldCharType="end"/>
        </w:r>
      </w:hyperlink>
    </w:p>
    <w:p w14:paraId="0AC6E6E2" w14:textId="77777777" w:rsidR="003D4F1C" w:rsidRDefault="003D4F1C">
      <w:pPr>
        <w:pStyle w:val="TOC1"/>
        <w:tabs>
          <w:tab w:val="right" w:leader="dot" w:pos="9068"/>
        </w:tabs>
      </w:pPr>
      <w:hyperlink w:anchor="_Toc10199" w:history="1">
        <w:r>
          <w:t>Hình 2: Node.js</w:t>
        </w:r>
        <w:r>
          <w:tab/>
        </w:r>
        <w:r>
          <w:fldChar w:fldCharType="begin"/>
        </w:r>
        <w:r>
          <w:instrText xml:space="preserve"> PAGEREF _Toc10199 \h </w:instrText>
        </w:r>
        <w:r>
          <w:fldChar w:fldCharType="separate"/>
        </w:r>
        <w:r>
          <w:t>15</w:t>
        </w:r>
        <w:r>
          <w:fldChar w:fldCharType="end"/>
        </w:r>
      </w:hyperlink>
    </w:p>
    <w:p w14:paraId="0B9420DB" w14:textId="77777777" w:rsidR="003D4F1C" w:rsidRDefault="003D4F1C">
      <w:pPr>
        <w:pStyle w:val="TOC1"/>
        <w:tabs>
          <w:tab w:val="right" w:leader="dot" w:pos="9068"/>
        </w:tabs>
      </w:pPr>
      <w:hyperlink w:anchor="_Toc4847" w:history="1">
        <w:r>
          <w:t>Hình 3: Mô hình lập trình Node.js</w:t>
        </w:r>
        <w:r>
          <w:tab/>
        </w:r>
        <w:r>
          <w:fldChar w:fldCharType="begin"/>
        </w:r>
        <w:r>
          <w:instrText xml:space="preserve"> PAGEREF _Toc4847 \h </w:instrText>
        </w:r>
        <w:r>
          <w:fldChar w:fldCharType="separate"/>
        </w:r>
        <w:r>
          <w:t>15</w:t>
        </w:r>
        <w:r>
          <w:fldChar w:fldCharType="end"/>
        </w:r>
      </w:hyperlink>
    </w:p>
    <w:p w14:paraId="4CBD203D" w14:textId="77777777" w:rsidR="003D4F1C" w:rsidRDefault="003D4F1C">
      <w:pPr>
        <w:pStyle w:val="TOC1"/>
        <w:tabs>
          <w:tab w:val="right" w:leader="dot" w:pos="9068"/>
        </w:tabs>
      </w:pPr>
      <w:hyperlink w:anchor="_Toc2388" w:history="1">
        <w:r>
          <w:t>Hình 4: PostgreSQL</w:t>
        </w:r>
        <w:r>
          <w:tab/>
        </w:r>
        <w:r>
          <w:fldChar w:fldCharType="begin"/>
        </w:r>
        <w:r>
          <w:instrText xml:space="preserve"> PAGEREF _Toc2388 \h </w:instrText>
        </w:r>
        <w:r>
          <w:fldChar w:fldCharType="separate"/>
        </w:r>
        <w:r>
          <w:t>16</w:t>
        </w:r>
        <w:r>
          <w:fldChar w:fldCharType="end"/>
        </w:r>
      </w:hyperlink>
    </w:p>
    <w:p w14:paraId="0E8AA439" w14:textId="77777777" w:rsidR="003D4F1C" w:rsidRDefault="003D4F1C">
      <w:pPr>
        <w:pStyle w:val="TOC1"/>
        <w:tabs>
          <w:tab w:val="right" w:leader="dot" w:pos="9068"/>
        </w:tabs>
      </w:pPr>
      <w:hyperlink w:anchor="_Toc8075" w:history="1">
        <w:r>
          <w:t>Hình 5: React</w:t>
        </w:r>
        <w:r>
          <w:tab/>
        </w:r>
        <w:r>
          <w:fldChar w:fldCharType="begin"/>
        </w:r>
        <w:r>
          <w:instrText xml:space="preserve"> PAGEREF _Toc8075 \h </w:instrText>
        </w:r>
        <w:r>
          <w:fldChar w:fldCharType="separate"/>
        </w:r>
        <w:r>
          <w:t>17</w:t>
        </w:r>
        <w:r>
          <w:fldChar w:fldCharType="end"/>
        </w:r>
      </w:hyperlink>
    </w:p>
    <w:p w14:paraId="77CACCEF" w14:textId="77777777" w:rsidR="003D4F1C" w:rsidRDefault="003D4F1C">
      <w:pPr>
        <w:pStyle w:val="TOC1"/>
        <w:tabs>
          <w:tab w:val="right" w:leader="dot" w:pos="9068"/>
        </w:tabs>
      </w:pPr>
      <w:hyperlink w:anchor="_Toc20318" w:history="1">
        <w:r>
          <w:t>Hình 6: Firebase</w:t>
        </w:r>
        <w:r>
          <w:tab/>
        </w:r>
        <w:r>
          <w:fldChar w:fldCharType="begin"/>
        </w:r>
        <w:r>
          <w:instrText xml:space="preserve"> PAGEREF _Toc20318 \h </w:instrText>
        </w:r>
        <w:r>
          <w:fldChar w:fldCharType="separate"/>
        </w:r>
        <w:r>
          <w:t>18</w:t>
        </w:r>
        <w:r>
          <w:fldChar w:fldCharType="end"/>
        </w:r>
      </w:hyperlink>
    </w:p>
    <w:p w14:paraId="3A24EFCD" w14:textId="77777777" w:rsidR="003D4F1C" w:rsidRDefault="003D4F1C">
      <w:pPr>
        <w:pStyle w:val="TOC1"/>
        <w:tabs>
          <w:tab w:val="right" w:leader="dot" w:pos="9068"/>
        </w:tabs>
      </w:pPr>
      <w:hyperlink w:anchor="_Toc3183" w:history="1">
        <w:r>
          <w:t>Hình 7: Git và GitHub</w:t>
        </w:r>
        <w:r>
          <w:tab/>
        </w:r>
        <w:r>
          <w:fldChar w:fldCharType="begin"/>
        </w:r>
        <w:r>
          <w:instrText xml:space="preserve"> PAGEREF _Toc3183 \h </w:instrText>
        </w:r>
        <w:r>
          <w:fldChar w:fldCharType="separate"/>
        </w:r>
        <w:r>
          <w:t>19</w:t>
        </w:r>
        <w:r>
          <w:fldChar w:fldCharType="end"/>
        </w:r>
      </w:hyperlink>
    </w:p>
    <w:p w14:paraId="3610526E" w14:textId="77777777" w:rsidR="003D4F1C" w:rsidRDefault="003D4F1C">
      <w:pPr>
        <w:pStyle w:val="TOC1"/>
        <w:tabs>
          <w:tab w:val="right" w:leader="dot" w:pos="9068"/>
        </w:tabs>
      </w:pPr>
      <w:hyperlink w:anchor="_Toc17365" w:history="1">
        <w:r>
          <w:t>Hình 8: Visual Studio Code</w:t>
        </w:r>
        <w:r>
          <w:tab/>
        </w:r>
        <w:r>
          <w:fldChar w:fldCharType="begin"/>
        </w:r>
        <w:r>
          <w:instrText xml:space="preserve"> PAGEREF _Toc17365 \h </w:instrText>
        </w:r>
        <w:r>
          <w:fldChar w:fldCharType="separate"/>
        </w:r>
        <w:r>
          <w:t>20</w:t>
        </w:r>
        <w:r>
          <w:fldChar w:fldCharType="end"/>
        </w:r>
      </w:hyperlink>
    </w:p>
    <w:p w14:paraId="2B372053" w14:textId="77777777" w:rsidR="003D4F1C" w:rsidRDefault="003D4F1C">
      <w:pPr>
        <w:pStyle w:val="TOC1"/>
        <w:tabs>
          <w:tab w:val="right" w:leader="dot" w:pos="9068"/>
        </w:tabs>
      </w:pPr>
      <w:hyperlink w:anchor="_Toc5444" w:history="1">
        <w:r>
          <w:t>Hình 9: Sơ đồ Use Case</w:t>
        </w:r>
        <w:r>
          <w:tab/>
        </w:r>
        <w:r>
          <w:fldChar w:fldCharType="begin"/>
        </w:r>
        <w:r>
          <w:instrText xml:space="preserve"> PAGEREF _Toc5444 \h </w:instrText>
        </w:r>
        <w:r>
          <w:fldChar w:fldCharType="separate"/>
        </w:r>
        <w:r>
          <w:t>21</w:t>
        </w:r>
        <w:r>
          <w:fldChar w:fldCharType="end"/>
        </w:r>
      </w:hyperlink>
    </w:p>
    <w:p w14:paraId="7CDFEC3C" w14:textId="77777777" w:rsidR="003D4F1C" w:rsidRDefault="003D4F1C">
      <w:pPr>
        <w:pStyle w:val="TOC1"/>
        <w:tabs>
          <w:tab w:val="right" w:leader="dot" w:pos="9068"/>
        </w:tabs>
      </w:pPr>
      <w:hyperlink w:anchor="_Toc12226" w:history="1">
        <w:r>
          <w:t>Hình 10: Sơ đồ ERD</w:t>
        </w:r>
        <w:r>
          <w:tab/>
        </w:r>
        <w:r>
          <w:fldChar w:fldCharType="begin"/>
        </w:r>
        <w:r>
          <w:instrText xml:space="preserve"> PAGEREF _Toc12226 \h </w:instrText>
        </w:r>
        <w:r>
          <w:fldChar w:fldCharType="separate"/>
        </w:r>
        <w:r>
          <w:t>23</w:t>
        </w:r>
        <w:r>
          <w:fldChar w:fldCharType="end"/>
        </w:r>
      </w:hyperlink>
    </w:p>
    <w:p w14:paraId="3576C311" w14:textId="77777777" w:rsidR="003D4F1C" w:rsidRDefault="003D4F1C">
      <w:pPr>
        <w:pStyle w:val="TOC1"/>
        <w:tabs>
          <w:tab w:val="right" w:leader="dot" w:pos="9068"/>
        </w:tabs>
      </w:pPr>
      <w:hyperlink w:anchor="_Toc4822" w:history="1">
        <w:r>
          <w:t>Hình 11: Sơ đồ kiến trúc hệ thống</w:t>
        </w:r>
        <w:r>
          <w:tab/>
        </w:r>
        <w:r>
          <w:fldChar w:fldCharType="begin"/>
        </w:r>
        <w:r>
          <w:instrText xml:space="preserve"> PAGEREF _Toc4822 \h </w:instrText>
        </w:r>
        <w:r>
          <w:fldChar w:fldCharType="separate"/>
        </w:r>
        <w:r>
          <w:t>32</w:t>
        </w:r>
        <w:r>
          <w:fldChar w:fldCharType="end"/>
        </w:r>
      </w:hyperlink>
    </w:p>
    <w:p w14:paraId="28263406" w14:textId="77777777" w:rsidR="003D4F1C" w:rsidRDefault="003D4F1C">
      <w:pPr>
        <w:pStyle w:val="TOC1"/>
        <w:tabs>
          <w:tab w:val="right" w:leader="dot" w:pos="9068"/>
        </w:tabs>
      </w:pPr>
      <w:hyperlink w:anchor="_Toc29981" w:history="1">
        <w:r>
          <w:t>Hình 12: Sơ đồ luồng Đăng nhập</w:t>
        </w:r>
        <w:r>
          <w:tab/>
        </w:r>
        <w:r>
          <w:fldChar w:fldCharType="begin"/>
        </w:r>
        <w:r>
          <w:instrText xml:space="preserve"> PAGEREF _Toc29981 \h </w:instrText>
        </w:r>
        <w:r>
          <w:fldChar w:fldCharType="separate"/>
        </w:r>
        <w:r>
          <w:t>33</w:t>
        </w:r>
        <w:r>
          <w:fldChar w:fldCharType="end"/>
        </w:r>
      </w:hyperlink>
    </w:p>
    <w:p w14:paraId="5CA6A3A5" w14:textId="77777777" w:rsidR="003D4F1C" w:rsidRDefault="003D4F1C">
      <w:pPr>
        <w:pStyle w:val="TOC1"/>
        <w:tabs>
          <w:tab w:val="right" w:leader="dot" w:pos="9068"/>
        </w:tabs>
      </w:pPr>
      <w:hyperlink w:anchor="_Toc559" w:history="1">
        <w:r>
          <w:t>Hình 13: Sơ đồ luồng Nhập điểm</w:t>
        </w:r>
        <w:r>
          <w:tab/>
        </w:r>
        <w:r>
          <w:fldChar w:fldCharType="begin"/>
        </w:r>
        <w:r>
          <w:instrText xml:space="preserve"> PAGEREF _Toc559 \h </w:instrText>
        </w:r>
        <w:r>
          <w:fldChar w:fldCharType="separate"/>
        </w:r>
        <w:r>
          <w:t>33</w:t>
        </w:r>
        <w:r>
          <w:fldChar w:fldCharType="end"/>
        </w:r>
      </w:hyperlink>
    </w:p>
    <w:p w14:paraId="7FE0C622" w14:textId="77777777" w:rsidR="003D4F1C" w:rsidRDefault="003D4F1C">
      <w:pPr>
        <w:pStyle w:val="TOC1"/>
        <w:tabs>
          <w:tab w:val="right" w:leader="dot" w:pos="9068"/>
        </w:tabs>
      </w:pPr>
      <w:hyperlink w:anchor="_Toc31731" w:history="1">
        <w:r>
          <w:t>Hình 14: Sơ đồ luồng Nhập dữ liệu</w:t>
        </w:r>
        <w:r>
          <w:tab/>
        </w:r>
        <w:r>
          <w:fldChar w:fldCharType="begin"/>
        </w:r>
        <w:r>
          <w:instrText xml:space="preserve"> PAGEREF _Toc31731 \h </w:instrText>
        </w:r>
        <w:r>
          <w:fldChar w:fldCharType="separate"/>
        </w:r>
        <w:r>
          <w:t>34</w:t>
        </w:r>
        <w:r>
          <w:fldChar w:fldCharType="end"/>
        </w:r>
      </w:hyperlink>
    </w:p>
    <w:p w14:paraId="6D1DF458" w14:textId="77777777" w:rsidR="003D4F1C" w:rsidRDefault="00000000">
      <w:r>
        <w:fldChar w:fldCharType="end"/>
      </w:r>
    </w:p>
    <w:p w14:paraId="3133C6AF" w14:textId="77777777" w:rsidR="003D4F1C" w:rsidRDefault="00000000">
      <w:pPr>
        <w:pStyle w:val="TOC1"/>
        <w:tabs>
          <w:tab w:val="right" w:leader="dot" w:pos="9062"/>
        </w:tabs>
      </w:pPr>
      <w:r>
        <w:br w:type="page"/>
      </w:r>
    </w:p>
    <w:p w14:paraId="2A5A0503" w14:textId="77777777" w:rsidR="003D4F1C" w:rsidRDefault="00000000">
      <w:pPr>
        <w:pStyle w:val="11"/>
      </w:pPr>
      <w:bookmarkStart w:id="10" w:name="_Toc21394"/>
      <w:bookmarkStart w:id="11" w:name="_Toc216783160"/>
      <w:bookmarkStart w:id="12" w:name="_Toc224667709"/>
      <w:r>
        <w:lastRenderedPageBreak/>
        <w:t>DANH MỤC BẢNG</w:t>
      </w:r>
      <w:bookmarkEnd w:id="10"/>
      <w:bookmarkEnd w:id="11"/>
      <w:bookmarkEnd w:id="12"/>
    </w:p>
    <w:p w14:paraId="5A7F0AF9" w14:textId="77777777" w:rsidR="003D4F1C" w:rsidRDefault="00000000">
      <w:pPr>
        <w:pStyle w:val="TOC1"/>
        <w:tabs>
          <w:tab w:val="right" w:leader="dot" w:pos="9068"/>
        </w:tabs>
      </w:pPr>
      <w:r>
        <w:rPr>
          <w:rFonts w:eastAsia="Times New Roman"/>
          <w:b/>
          <w:bCs/>
          <w:kern w:val="32"/>
          <w:sz w:val="28"/>
        </w:rPr>
        <w:fldChar w:fldCharType="begin"/>
      </w:r>
      <w:r>
        <w:rPr>
          <w:rFonts w:eastAsia="Times New Roman"/>
          <w:b/>
          <w:bCs/>
          <w:kern w:val="32"/>
          <w:sz w:val="28"/>
        </w:rPr>
        <w:instrText>TOC \t "Bảng,1" \h</w:instrText>
      </w:r>
      <w:r>
        <w:rPr>
          <w:rFonts w:eastAsia="Times New Roman"/>
          <w:b/>
          <w:bCs/>
          <w:kern w:val="32"/>
          <w:sz w:val="28"/>
        </w:rPr>
        <w:fldChar w:fldCharType="separate"/>
      </w:r>
      <w:hyperlink w:anchor="_Toc17386" w:history="1">
        <w:r w:rsidR="003D4F1C">
          <w:t>Bảng 1: Bảng: users</w:t>
        </w:r>
        <w:r w:rsidR="003D4F1C">
          <w:tab/>
        </w:r>
        <w:r w:rsidR="003D4F1C">
          <w:fldChar w:fldCharType="begin"/>
        </w:r>
        <w:r w:rsidR="003D4F1C">
          <w:instrText xml:space="preserve"> PAGEREF _Toc17386 \h </w:instrText>
        </w:r>
        <w:r w:rsidR="003D4F1C">
          <w:fldChar w:fldCharType="separate"/>
        </w:r>
        <w:r w:rsidR="003D4F1C">
          <w:t>23</w:t>
        </w:r>
        <w:r w:rsidR="003D4F1C">
          <w:fldChar w:fldCharType="end"/>
        </w:r>
      </w:hyperlink>
    </w:p>
    <w:p w14:paraId="56D4C5DA" w14:textId="77777777" w:rsidR="003D4F1C" w:rsidRDefault="003D4F1C">
      <w:pPr>
        <w:pStyle w:val="TOC1"/>
        <w:tabs>
          <w:tab w:val="right" w:leader="dot" w:pos="9068"/>
        </w:tabs>
      </w:pPr>
      <w:hyperlink w:anchor="_Toc31426" w:history="1">
        <w:r>
          <w:t>Bảng 2:  Bảng: students</w:t>
        </w:r>
        <w:r>
          <w:tab/>
        </w:r>
        <w:r>
          <w:fldChar w:fldCharType="begin"/>
        </w:r>
        <w:r>
          <w:instrText xml:space="preserve"> PAGEREF _Toc31426 \h </w:instrText>
        </w:r>
        <w:r>
          <w:fldChar w:fldCharType="separate"/>
        </w:r>
        <w:r>
          <w:t>24</w:t>
        </w:r>
        <w:r>
          <w:fldChar w:fldCharType="end"/>
        </w:r>
      </w:hyperlink>
    </w:p>
    <w:p w14:paraId="3BB71C67" w14:textId="77777777" w:rsidR="003D4F1C" w:rsidRDefault="003D4F1C">
      <w:pPr>
        <w:pStyle w:val="TOC1"/>
        <w:tabs>
          <w:tab w:val="right" w:leader="dot" w:pos="9068"/>
        </w:tabs>
      </w:pPr>
      <w:hyperlink w:anchor="_Toc13892" w:history="1">
        <w:r>
          <w:t>Bảng 3: Bảng: lecturers</w:t>
        </w:r>
        <w:r>
          <w:tab/>
        </w:r>
        <w:r>
          <w:fldChar w:fldCharType="begin"/>
        </w:r>
        <w:r>
          <w:instrText xml:space="preserve"> PAGEREF _Toc13892 \h </w:instrText>
        </w:r>
        <w:r>
          <w:fldChar w:fldCharType="separate"/>
        </w:r>
        <w:r>
          <w:t>25</w:t>
        </w:r>
        <w:r>
          <w:fldChar w:fldCharType="end"/>
        </w:r>
      </w:hyperlink>
    </w:p>
    <w:p w14:paraId="7AC97DF2" w14:textId="77777777" w:rsidR="003D4F1C" w:rsidRDefault="003D4F1C">
      <w:pPr>
        <w:pStyle w:val="TOC1"/>
        <w:tabs>
          <w:tab w:val="right" w:leader="dot" w:pos="9068"/>
        </w:tabs>
      </w:pPr>
      <w:hyperlink w:anchor="_Toc25041" w:history="1">
        <w:r>
          <w:t>Bảng 4: Bảng: faculties</w:t>
        </w:r>
        <w:r>
          <w:tab/>
        </w:r>
        <w:r>
          <w:fldChar w:fldCharType="begin"/>
        </w:r>
        <w:r>
          <w:instrText xml:space="preserve"> PAGEREF _Toc25041 \h </w:instrText>
        </w:r>
        <w:r>
          <w:fldChar w:fldCharType="separate"/>
        </w:r>
        <w:r>
          <w:t>25</w:t>
        </w:r>
        <w:r>
          <w:fldChar w:fldCharType="end"/>
        </w:r>
      </w:hyperlink>
    </w:p>
    <w:p w14:paraId="1EF1A7A6" w14:textId="77777777" w:rsidR="003D4F1C" w:rsidRDefault="003D4F1C">
      <w:pPr>
        <w:pStyle w:val="TOC1"/>
        <w:tabs>
          <w:tab w:val="right" w:leader="dot" w:pos="9068"/>
        </w:tabs>
      </w:pPr>
      <w:hyperlink w:anchor="_Toc2657" w:history="1">
        <w:r>
          <w:t>Bảng 5: Bảng: majors</w:t>
        </w:r>
        <w:r>
          <w:tab/>
        </w:r>
        <w:r>
          <w:fldChar w:fldCharType="begin"/>
        </w:r>
        <w:r>
          <w:instrText xml:space="preserve"> PAGEREF _Toc2657 \h </w:instrText>
        </w:r>
        <w:r>
          <w:fldChar w:fldCharType="separate"/>
        </w:r>
        <w:r>
          <w:t>26</w:t>
        </w:r>
        <w:r>
          <w:fldChar w:fldCharType="end"/>
        </w:r>
      </w:hyperlink>
    </w:p>
    <w:p w14:paraId="37B95329" w14:textId="77777777" w:rsidR="003D4F1C" w:rsidRDefault="003D4F1C">
      <w:pPr>
        <w:pStyle w:val="TOC1"/>
        <w:tabs>
          <w:tab w:val="right" w:leader="dot" w:pos="9068"/>
        </w:tabs>
      </w:pPr>
      <w:hyperlink w:anchor="_Toc32439" w:history="1">
        <w:r>
          <w:t>Bảng 6: Bảng: classes</w:t>
        </w:r>
        <w:r>
          <w:tab/>
        </w:r>
        <w:r>
          <w:fldChar w:fldCharType="begin"/>
        </w:r>
        <w:r>
          <w:instrText xml:space="preserve"> PAGEREF _Toc32439 \h </w:instrText>
        </w:r>
        <w:r>
          <w:fldChar w:fldCharType="separate"/>
        </w:r>
        <w:r>
          <w:t>26</w:t>
        </w:r>
        <w:r>
          <w:fldChar w:fldCharType="end"/>
        </w:r>
      </w:hyperlink>
    </w:p>
    <w:p w14:paraId="5BB82D26" w14:textId="77777777" w:rsidR="003D4F1C" w:rsidRDefault="003D4F1C">
      <w:pPr>
        <w:pStyle w:val="TOC1"/>
        <w:tabs>
          <w:tab w:val="right" w:leader="dot" w:pos="9068"/>
        </w:tabs>
      </w:pPr>
      <w:hyperlink w:anchor="_Toc18575" w:history="1">
        <w:r>
          <w:t>Bảng 7: Bảng: subjects</w:t>
        </w:r>
        <w:r>
          <w:tab/>
        </w:r>
        <w:r>
          <w:fldChar w:fldCharType="begin"/>
        </w:r>
        <w:r>
          <w:instrText xml:space="preserve"> PAGEREF _Toc18575 \h </w:instrText>
        </w:r>
        <w:r>
          <w:fldChar w:fldCharType="separate"/>
        </w:r>
        <w:r>
          <w:t>26</w:t>
        </w:r>
        <w:r>
          <w:fldChar w:fldCharType="end"/>
        </w:r>
      </w:hyperlink>
    </w:p>
    <w:p w14:paraId="43A9022A" w14:textId="77777777" w:rsidR="003D4F1C" w:rsidRDefault="003D4F1C">
      <w:pPr>
        <w:pStyle w:val="TOC1"/>
        <w:tabs>
          <w:tab w:val="right" w:leader="dot" w:pos="9068"/>
        </w:tabs>
      </w:pPr>
      <w:hyperlink w:anchor="_Toc25515" w:history="1">
        <w:r>
          <w:t>Bảng 8: Bảng: course_sections</w:t>
        </w:r>
        <w:r>
          <w:tab/>
        </w:r>
        <w:r>
          <w:fldChar w:fldCharType="begin"/>
        </w:r>
        <w:r>
          <w:instrText xml:space="preserve"> PAGEREF _Toc25515 \h </w:instrText>
        </w:r>
        <w:r>
          <w:fldChar w:fldCharType="separate"/>
        </w:r>
        <w:r>
          <w:t>27</w:t>
        </w:r>
        <w:r>
          <w:fldChar w:fldCharType="end"/>
        </w:r>
      </w:hyperlink>
    </w:p>
    <w:p w14:paraId="45C4ECA9" w14:textId="77777777" w:rsidR="003D4F1C" w:rsidRDefault="003D4F1C">
      <w:pPr>
        <w:pStyle w:val="TOC1"/>
        <w:tabs>
          <w:tab w:val="right" w:leader="dot" w:pos="9068"/>
        </w:tabs>
      </w:pPr>
      <w:hyperlink w:anchor="_Toc8413" w:history="1">
        <w:r>
          <w:t>Bảng 9: Bảng: schedules</w:t>
        </w:r>
        <w:r>
          <w:tab/>
        </w:r>
        <w:r>
          <w:fldChar w:fldCharType="begin"/>
        </w:r>
        <w:r>
          <w:instrText xml:space="preserve"> PAGEREF _Toc8413 \h </w:instrText>
        </w:r>
        <w:r>
          <w:fldChar w:fldCharType="separate"/>
        </w:r>
        <w:r>
          <w:t>27</w:t>
        </w:r>
        <w:r>
          <w:fldChar w:fldCharType="end"/>
        </w:r>
      </w:hyperlink>
    </w:p>
    <w:p w14:paraId="2EB7DC59" w14:textId="77777777" w:rsidR="003D4F1C" w:rsidRDefault="003D4F1C">
      <w:pPr>
        <w:pStyle w:val="TOC1"/>
        <w:tabs>
          <w:tab w:val="right" w:leader="dot" w:pos="9068"/>
        </w:tabs>
      </w:pPr>
      <w:hyperlink w:anchor="_Toc5223" w:history="1">
        <w:r>
          <w:t>Bảng 10: Bảng: section_students</w:t>
        </w:r>
        <w:r>
          <w:tab/>
        </w:r>
        <w:r>
          <w:fldChar w:fldCharType="begin"/>
        </w:r>
        <w:r>
          <w:instrText xml:space="preserve"> PAGEREF _Toc5223 \h </w:instrText>
        </w:r>
        <w:r>
          <w:fldChar w:fldCharType="separate"/>
        </w:r>
        <w:r>
          <w:t>28</w:t>
        </w:r>
        <w:r>
          <w:fldChar w:fldCharType="end"/>
        </w:r>
      </w:hyperlink>
    </w:p>
    <w:p w14:paraId="5E8D0AB6" w14:textId="77777777" w:rsidR="003D4F1C" w:rsidRDefault="003D4F1C">
      <w:pPr>
        <w:pStyle w:val="TOC1"/>
        <w:tabs>
          <w:tab w:val="right" w:leader="dot" w:pos="9068"/>
        </w:tabs>
      </w:pPr>
      <w:hyperlink w:anchor="_Toc29790" w:history="1">
        <w:r>
          <w:t>Bảng 11: Bảng: grades</w:t>
        </w:r>
        <w:r>
          <w:tab/>
        </w:r>
        <w:r>
          <w:fldChar w:fldCharType="begin"/>
        </w:r>
        <w:r>
          <w:instrText xml:space="preserve"> PAGEREF _Toc29790 \h </w:instrText>
        </w:r>
        <w:r>
          <w:fldChar w:fldCharType="separate"/>
        </w:r>
        <w:r>
          <w:t>28</w:t>
        </w:r>
        <w:r>
          <w:fldChar w:fldCharType="end"/>
        </w:r>
      </w:hyperlink>
    </w:p>
    <w:p w14:paraId="63E0D3CA" w14:textId="77777777" w:rsidR="003D4F1C" w:rsidRDefault="003D4F1C">
      <w:pPr>
        <w:pStyle w:val="TOC1"/>
        <w:tabs>
          <w:tab w:val="right" w:leader="dot" w:pos="9068"/>
        </w:tabs>
      </w:pPr>
      <w:hyperlink w:anchor="_Toc12521" w:history="1">
        <w:r>
          <w:t>Bảng 12: Bảng: academic_requests</w:t>
        </w:r>
        <w:r>
          <w:tab/>
        </w:r>
        <w:r>
          <w:fldChar w:fldCharType="begin"/>
        </w:r>
        <w:r>
          <w:instrText xml:space="preserve"> PAGEREF _Toc12521 \h </w:instrText>
        </w:r>
        <w:r>
          <w:fldChar w:fldCharType="separate"/>
        </w:r>
        <w:r>
          <w:t>29</w:t>
        </w:r>
        <w:r>
          <w:fldChar w:fldCharType="end"/>
        </w:r>
      </w:hyperlink>
    </w:p>
    <w:p w14:paraId="4329C6E5" w14:textId="77777777" w:rsidR="003D4F1C" w:rsidRDefault="003D4F1C">
      <w:pPr>
        <w:pStyle w:val="TOC1"/>
        <w:tabs>
          <w:tab w:val="right" w:leader="dot" w:pos="9068"/>
        </w:tabs>
      </w:pPr>
      <w:hyperlink w:anchor="_Toc358" w:history="1">
        <w:r>
          <w:t>Bảng 13: Bảng: notifications</w:t>
        </w:r>
        <w:r>
          <w:tab/>
        </w:r>
        <w:r>
          <w:fldChar w:fldCharType="begin"/>
        </w:r>
        <w:r>
          <w:instrText xml:space="preserve"> PAGEREF _Toc358 \h </w:instrText>
        </w:r>
        <w:r>
          <w:fldChar w:fldCharType="separate"/>
        </w:r>
        <w:r>
          <w:t>30</w:t>
        </w:r>
        <w:r>
          <w:fldChar w:fldCharType="end"/>
        </w:r>
      </w:hyperlink>
    </w:p>
    <w:p w14:paraId="34C02937" w14:textId="77777777" w:rsidR="003D4F1C" w:rsidRDefault="003D4F1C">
      <w:pPr>
        <w:pStyle w:val="TOC1"/>
        <w:tabs>
          <w:tab w:val="right" w:leader="dot" w:pos="9068"/>
        </w:tabs>
      </w:pPr>
      <w:hyperlink w:anchor="_Toc27458" w:history="1">
        <w:r>
          <w:t>Bảng 14: Phân tích nhóm người dùng</w:t>
        </w:r>
        <w:r>
          <w:tab/>
        </w:r>
        <w:r>
          <w:fldChar w:fldCharType="begin"/>
        </w:r>
        <w:r>
          <w:instrText xml:space="preserve"> PAGEREF _Toc27458 \h </w:instrText>
        </w:r>
        <w:r>
          <w:fldChar w:fldCharType="separate"/>
        </w:r>
        <w:r>
          <w:t>35</w:t>
        </w:r>
        <w:r>
          <w:fldChar w:fldCharType="end"/>
        </w:r>
      </w:hyperlink>
    </w:p>
    <w:p w14:paraId="4AF9FDA5" w14:textId="77777777" w:rsidR="003D4F1C" w:rsidRDefault="00000000">
      <w:pPr>
        <w:rPr>
          <w:rFonts w:eastAsia="Times New Roman"/>
          <w:b/>
          <w:bCs/>
          <w:kern w:val="32"/>
          <w:sz w:val="28"/>
        </w:rPr>
      </w:pPr>
      <w:r>
        <w:rPr>
          <w:rFonts w:eastAsia="Times New Roman"/>
          <w:bCs/>
          <w:kern w:val="32"/>
        </w:rPr>
        <w:fldChar w:fldCharType="end"/>
      </w:r>
    </w:p>
    <w:p w14:paraId="73847489" w14:textId="77777777" w:rsidR="003D4F1C" w:rsidRDefault="003D4F1C">
      <w:pPr>
        <w:pStyle w:val="TOC5"/>
        <w:tabs>
          <w:tab w:val="right" w:leader="dot" w:pos="9062"/>
        </w:tabs>
        <w:ind w:left="2080"/>
      </w:pPr>
    </w:p>
    <w:p w14:paraId="3B77A48E" w14:textId="77777777" w:rsidR="003D4F1C" w:rsidRDefault="00000000">
      <w:pPr>
        <w:pStyle w:val="11"/>
      </w:pPr>
      <w:bookmarkStart w:id="13" w:name="_Toc31692"/>
      <w:r>
        <w:br w:type="column"/>
      </w:r>
      <w:bookmarkStart w:id="14" w:name="_Toc216783161"/>
      <w:bookmarkStart w:id="15" w:name="_Toc224667710"/>
      <w:r>
        <w:lastRenderedPageBreak/>
        <w:t>DANH SÁCH CÁC KÝ TỰ, CHỮ VIẾT TẮT</w:t>
      </w:r>
      <w:bookmarkEnd w:id="13"/>
      <w:bookmarkEnd w:id="14"/>
      <w:bookmarkEnd w:id="15"/>
    </w:p>
    <w:tbl>
      <w:tblPr>
        <w:tblStyle w:val="TableGrid"/>
        <w:tblpPr w:leftFromText="180" w:rightFromText="180" w:vertAnchor="page" w:horzAnchor="page" w:tblpX="1850" w:tblpY="2146"/>
        <w:tblOverlap w:val="never"/>
        <w:tblW w:w="0" w:type="auto"/>
        <w:tblLook w:val="04A0" w:firstRow="1" w:lastRow="0" w:firstColumn="1" w:lastColumn="0" w:noHBand="0" w:noVBand="1"/>
      </w:tblPr>
      <w:tblGrid>
        <w:gridCol w:w="1623"/>
        <w:gridCol w:w="3525"/>
        <w:gridCol w:w="4136"/>
      </w:tblGrid>
      <w:tr w:rsidR="003D4F1C" w14:paraId="16AB5A32" w14:textId="77777777">
        <w:tc>
          <w:tcPr>
            <w:tcW w:w="1623" w:type="dxa"/>
            <w:vAlign w:val="center"/>
          </w:tcPr>
          <w:p w14:paraId="77F0ADEE" w14:textId="77777777" w:rsidR="003D4F1C" w:rsidRDefault="00000000">
            <w:pPr>
              <w:widowControl/>
              <w:jc w:val="center"/>
              <w:rPr>
                <w:sz w:val="24"/>
                <w:szCs w:val="24"/>
              </w:rPr>
            </w:pPr>
            <w:r>
              <w:rPr>
                <w:rStyle w:val="Strong"/>
                <w:rFonts w:eastAsia="SimSun"/>
                <w:b w:val="0"/>
                <w:color w:val="000000"/>
                <w:sz w:val="24"/>
                <w:szCs w:val="24"/>
                <w:lang w:val="en-US" w:eastAsia="zh-CN" w:bidi="ar"/>
              </w:rPr>
              <w:t>Viết tắt</w:t>
            </w:r>
          </w:p>
        </w:tc>
        <w:tc>
          <w:tcPr>
            <w:tcW w:w="3525" w:type="dxa"/>
            <w:vAlign w:val="center"/>
          </w:tcPr>
          <w:p w14:paraId="674D7533" w14:textId="77777777" w:rsidR="003D4F1C" w:rsidRDefault="00000000">
            <w:pPr>
              <w:widowControl/>
              <w:jc w:val="center"/>
              <w:rPr>
                <w:sz w:val="24"/>
                <w:szCs w:val="24"/>
              </w:rPr>
            </w:pPr>
            <w:r>
              <w:rPr>
                <w:rStyle w:val="Strong"/>
                <w:rFonts w:eastAsia="SimSun"/>
                <w:b w:val="0"/>
                <w:color w:val="000000"/>
                <w:sz w:val="24"/>
                <w:szCs w:val="24"/>
                <w:lang w:val="en-US" w:eastAsia="zh-CN" w:bidi="ar"/>
              </w:rPr>
              <w:t>Tên đầy đủ (Tiếng Anh)</w:t>
            </w:r>
          </w:p>
        </w:tc>
        <w:tc>
          <w:tcPr>
            <w:tcW w:w="4136" w:type="dxa"/>
            <w:vAlign w:val="center"/>
          </w:tcPr>
          <w:p w14:paraId="21961B8B" w14:textId="77777777" w:rsidR="003D4F1C" w:rsidRDefault="00000000">
            <w:pPr>
              <w:widowControl/>
              <w:jc w:val="center"/>
              <w:rPr>
                <w:sz w:val="24"/>
                <w:szCs w:val="24"/>
              </w:rPr>
            </w:pPr>
            <w:r>
              <w:rPr>
                <w:rStyle w:val="Strong"/>
                <w:rFonts w:eastAsia="SimSun"/>
                <w:b w:val="0"/>
                <w:color w:val="000000"/>
                <w:sz w:val="24"/>
                <w:szCs w:val="24"/>
                <w:lang w:val="en-US" w:eastAsia="zh-CN" w:bidi="ar"/>
              </w:rPr>
              <w:t>Diễn giải / Nghĩa tiếng Việt</w:t>
            </w:r>
          </w:p>
        </w:tc>
      </w:tr>
      <w:tr w:rsidR="003D4F1C" w14:paraId="62D8ABD9" w14:textId="77777777">
        <w:tc>
          <w:tcPr>
            <w:tcW w:w="1623" w:type="dxa"/>
            <w:vAlign w:val="center"/>
          </w:tcPr>
          <w:p w14:paraId="46AFFA91" w14:textId="77777777" w:rsidR="003D4F1C" w:rsidRDefault="00000000">
            <w:pPr>
              <w:widowControl/>
              <w:jc w:val="center"/>
              <w:rPr>
                <w:sz w:val="24"/>
                <w:szCs w:val="24"/>
              </w:rPr>
            </w:pPr>
            <w:r>
              <w:rPr>
                <w:rFonts w:eastAsia="SimSun"/>
                <w:color w:val="000000"/>
                <w:sz w:val="24"/>
                <w:szCs w:val="24"/>
                <w:lang w:val="en-US" w:eastAsia="zh-CN" w:bidi="ar"/>
              </w:rPr>
              <w:t>3NF</w:t>
            </w:r>
          </w:p>
        </w:tc>
        <w:tc>
          <w:tcPr>
            <w:tcW w:w="3525" w:type="dxa"/>
            <w:vAlign w:val="center"/>
          </w:tcPr>
          <w:p w14:paraId="682C74AD" w14:textId="77777777" w:rsidR="003D4F1C" w:rsidRDefault="00000000">
            <w:pPr>
              <w:widowControl/>
              <w:jc w:val="left"/>
              <w:rPr>
                <w:sz w:val="24"/>
                <w:szCs w:val="24"/>
              </w:rPr>
            </w:pPr>
            <w:r>
              <w:rPr>
                <w:rFonts w:eastAsia="SimSun"/>
                <w:color w:val="000000"/>
                <w:sz w:val="24"/>
                <w:szCs w:val="24"/>
                <w:lang w:val="en-US" w:eastAsia="zh-CN" w:bidi="ar"/>
              </w:rPr>
              <w:t>Third Normal Form</w:t>
            </w:r>
          </w:p>
        </w:tc>
        <w:tc>
          <w:tcPr>
            <w:tcW w:w="4136" w:type="dxa"/>
            <w:vAlign w:val="center"/>
          </w:tcPr>
          <w:p w14:paraId="0C84EF30" w14:textId="77777777" w:rsidR="003D4F1C" w:rsidRDefault="00000000">
            <w:pPr>
              <w:widowControl/>
              <w:jc w:val="left"/>
              <w:rPr>
                <w:sz w:val="24"/>
                <w:szCs w:val="24"/>
              </w:rPr>
            </w:pPr>
            <w:r>
              <w:rPr>
                <w:rFonts w:eastAsia="SimSun"/>
                <w:color w:val="000000"/>
                <w:sz w:val="24"/>
                <w:szCs w:val="24"/>
                <w:lang w:val="en-US" w:eastAsia="zh-CN" w:bidi="ar"/>
              </w:rPr>
              <w:t>Dạng chuẩn 3 trong chuẩn hóa cơ sở dữ liệu</w:t>
            </w:r>
          </w:p>
        </w:tc>
      </w:tr>
      <w:tr w:rsidR="003D4F1C" w14:paraId="3C5A2854" w14:textId="77777777">
        <w:tc>
          <w:tcPr>
            <w:tcW w:w="1623" w:type="dxa"/>
            <w:vAlign w:val="center"/>
          </w:tcPr>
          <w:p w14:paraId="2D459281" w14:textId="77777777" w:rsidR="003D4F1C" w:rsidRDefault="00000000">
            <w:pPr>
              <w:widowControl/>
              <w:jc w:val="center"/>
              <w:rPr>
                <w:sz w:val="24"/>
                <w:szCs w:val="24"/>
              </w:rPr>
            </w:pPr>
            <w:r>
              <w:rPr>
                <w:rFonts w:eastAsia="SimSun"/>
                <w:color w:val="000000"/>
                <w:sz w:val="24"/>
                <w:szCs w:val="24"/>
                <w:lang w:val="en-US" w:eastAsia="zh-CN" w:bidi="ar"/>
              </w:rPr>
              <w:t>ACID</w:t>
            </w:r>
          </w:p>
        </w:tc>
        <w:tc>
          <w:tcPr>
            <w:tcW w:w="3525" w:type="dxa"/>
            <w:vAlign w:val="center"/>
          </w:tcPr>
          <w:p w14:paraId="61121D34" w14:textId="77777777" w:rsidR="003D4F1C" w:rsidRDefault="00000000">
            <w:pPr>
              <w:widowControl/>
              <w:jc w:val="left"/>
              <w:rPr>
                <w:sz w:val="24"/>
                <w:szCs w:val="24"/>
              </w:rPr>
            </w:pPr>
            <w:r>
              <w:rPr>
                <w:rFonts w:eastAsia="SimSun"/>
                <w:color w:val="000000"/>
                <w:sz w:val="24"/>
                <w:szCs w:val="24"/>
                <w:lang w:val="en-US" w:eastAsia="zh-CN" w:bidi="ar"/>
              </w:rPr>
              <w:t>Atomicity, Consistency, Isolation, Durability</w:t>
            </w:r>
          </w:p>
        </w:tc>
        <w:tc>
          <w:tcPr>
            <w:tcW w:w="4136" w:type="dxa"/>
            <w:vAlign w:val="center"/>
          </w:tcPr>
          <w:p w14:paraId="0EF73287" w14:textId="77777777" w:rsidR="003D4F1C" w:rsidRDefault="00000000">
            <w:pPr>
              <w:widowControl/>
              <w:jc w:val="left"/>
              <w:rPr>
                <w:sz w:val="24"/>
                <w:szCs w:val="24"/>
              </w:rPr>
            </w:pPr>
            <w:r>
              <w:rPr>
                <w:rFonts w:eastAsia="SimSun"/>
                <w:color w:val="000000"/>
                <w:sz w:val="24"/>
                <w:szCs w:val="24"/>
                <w:lang w:val="en-US" w:eastAsia="zh-CN" w:bidi="ar"/>
              </w:rPr>
              <w:t>Tiêu chuẩn đảm bảo tính toàn vẹn dữ liệu trong CSDL</w:t>
            </w:r>
          </w:p>
        </w:tc>
      </w:tr>
      <w:tr w:rsidR="003D4F1C" w14:paraId="67715923" w14:textId="77777777">
        <w:tc>
          <w:tcPr>
            <w:tcW w:w="1623" w:type="dxa"/>
            <w:vAlign w:val="center"/>
          </w:tcPr>
          <w:p w14:paraId="69C9FCB3" w14:textId="77777777" w:rsidR="003D4F1C" w:rsidRDefault="00000000">
            <w:pPr>
              <w:widowControl/>
              <w:jc w:val="center"/>
              <w:rPr>
                <w:sz w:val="24"/>
                <w:szCs w:val="24"/>
              </w:rPr>
            </w:pPr>
            <w:r>
              <w:rPr>
                <w:rFonts w:eastAsia="SimSun"/>
                <w:color w:val="000000"/>
                <w:sz w:val="24"/>
                <w:szCs w:val="24"/>
                <w:lang w:val="en-US" w:eastAsia="zh-CN" w:bidi="ar"/>
              </w:rPr>
              <w:t>API</w:t>
            </w:r>
          </w:p>
        </w:tc>
        <w:tc>
          <w:tcPr>
            <w:tcW w:w="3525" w:type="dxa"/>
            <w:vAlign w:val="center"/>
          </w:tcPr>
          <w:p w14:paraId="04F0453C" w14:textId="77777777" w:rsidR="003D4F1C" w:rsidRDefault="00000000">
            <w:pPr>
              <w:widowControl/>
              <w:jc w:val="left"/>
              <w:rPr>
                <w:sz w:val="24"/>
                <w:szCs w:val="24"/>
              </w:rPr>
            </w:pPr>
            <w:r>
              <w:rPr>
                <w:rFonts w:eastAsia="SimSun"/>
                <w:color w:val="000000"/>
                <w:sz w:val="24"/>
                <w:szCs w:val="24"/>
                <w:lang w:val="en-US" w:eastAsia="zh-CN" w:bidi="ar"/>
              </w:rPr>
              <w:t>Application Programming Interface</w:t>
            </w:r>
          </w:p>
        </w:tc>
        <w:tc>
          <w:tcPr>
            <w:tcW w:w="4136" w:type="dxa"/>
            <w:vAlign w:val="center"/>
          </w:tcPr>
          <w:p w14:paraId="109CB8FC" w14:textId="77777777" w:rsidR="003D4F1C" w:rsidRDefault="00000000">
            <w:pPr>
              <w:widowControl/>
              <w:jc w:val="left"/>
              <w:rPr>
                <w:sz w:val="24"/>
                <w:szCs w:val="24"/>
              </w:rPr>
            </w:pPr>
            <w:r>
              <w:rPr>
                <w:rFonts w:eastAsia="SimSun"/>
                <w:color w:val="000000"/>
                <w:sz w:val="24"/>
                <w:szCs w:val="24"/>
                <w:lang w:val="en-US" w:eastAsia="zh-CN" w:bidi="ar"/>
              </w:rPr>
              <w:t>Giao diện lập trình ứng dụng</w:t>
            </w:r>
          </w:p>
        </w:tc>
      </w:tr>
      <w:tr w:rsidR="003D4F1C" w14:paraId="1D32E66B" w14:textId="77777777">
        <w:tc>
          <w:tcPr>
            <w:tcW w:w="1623" w:type="dxa"/>
            <w:vAlign w:val="center"/>
          </w:tcPr>
          <w:p w14:paraId="02757966" w14:textId="77777777" w:rsidR="003D4F1C" w:rsidRDefault="00000000">
            <w:pPr>
              <w:widowControl/>
              <w:jc w:val="center"/>
              <w:rPr>
                <w:sz w:val="24"/>
                <w:szCs w:val="24"/>
              </w:rPr>
            </w:pPr>
            <w:r>
              <w:rPr>
                <w:rFonts w:eastAsia="SimSun"/>
                <w:color w:val="000000"/>
                <w:sz w:val="24"/>
                <w:szCs w:val="24"/>
                <w:lang w:val="en-US" w:eastAsia="zh-CN" w:bidi="ar"/>
              </w:rPr>
              <w:t>CORS</w:t>
            </w:r>
          </w:p>
        </w:tc>
        <w:tc>
          <w:tcPr>
            <w:tcW w:w="3525" w:type="dxa"/>
            <w:vAlign w:val="center"/>
          </w:tcPr>
          <w:p w14:paraId="6FBEDDD2" w14:textId="77777777" w:rsidR="003D4F1C" w:rsidRDefault="00000000">
            <w:pPr>
              <w:widowControl/>
              <w:jc w:val="left"/>
              <w:rPr>
                <w:sz w:val="24"/>
                <w:szCs w:val="24"/>
              </w:rPr>
            </w:pPr>
            <w:r>
              <w:rPr>
                <w:rFonts w:eastAsia="SimSun"/>
                <w:color w:val="000000"/>
                <w:sz w:val="24"/>
                <w:szCs w:val="24"/>
                <w:lang w:val="en-US" w:eastAsia="zh-CN" w:bidi="ar"/>
              </w:rPr>
              <w:t>Cross-Origin Resource Sharing</w:t>
            </w:r>
          </w:p>
        </w:tc>
        <w:tc>
          <w:tcPr>
            <w:tcW w:w="4136" w:type="dxa"/>
            <w:vAlign w:val="center"/>
          </w:tcPr>
          <w:p w14:paraId="0850C219" w14:textId="77777777" w:rsidR="003D4F1C" w:rsidRDefault="00000000">
            <w:pPr>
              <w:widowControl/>
              <w:jc w:val="left"/>
              <w:rPr>
                <w:sz w:val="24"/>
                <w:szCs w:val="24"/>
              </w:rPr>
            </w:pPr>
            <w:r>
              <w:rPr>
                <w:rFonts w:eastAsia="SimSun"/>
                <w:color w:val="000000"/>
                <w:sz w:val="24"/>
                <w:szCs w:val="24"/>
                <w:lang w:val="en-US" w:eastAsia="zh-CN" w:bidi="ar"/>
              </w:rPr>
              <w:t>Cơ chế chia sẻ tài nguyên khác nguồn</w:t>
            </w:r>
          </w:p>
        </w:tc>
      </w:tr>
      <w:tr w:rsidR="003D4F1C" w14:paraId="15EFFC30" w14:textId="77777777">
        <w:tc>
          <w:tcPr>
            <w:tcW w:w="1623" w:type="dxa"/>
            <w:vAlign w:val="center"/>
          </w:tcPr>
          <w:p w14:paraId="44BE463A" w14:textId="77777777" w:rsidR="003D4F1C" w:rsidRDefault="00000000">
            <w:pPr>
              <w:widowControl/>
              <w:jc w:val="center"/>
              <w:rPr>
                <w:sz w:val="24"/>
                <w:szCs w:val="24"/>
              </w:rPr>
            </w:pPr>
            <w:r>
              <w:rPr>
                <w:rFonts w:eastAsia="SimSun"/>
                <w:color w:val="000000"/>
                <w:sz w:val="24"/>
                <w:szCs w:val="24"/>
                <w:lang w:val="en-US" w:eastAsia="zh-CN" w:bidi="ar"/>
              </w:rPr>
              <w:t>CRUD</w:t>
            </w:r>
          </w:p>
        </w:tc>
        <w:tc>
          <w:tcPr>
            <w:tcW w:w="3525" w:type="dxa"/>
            <w:vAlign w:val="center"/>
          </w:tcPr>
          <w:p w14:paraId="5298F11E" w14:textId="77777777" w:rsidR="003D4F1C" w:rsidRDefault="00000000">
            <w:pPr>
              <w:widowControl/>
              <w:jc w:val="left"/>
              <w:rPr>
                <w:sz w:val="24"/>
                <w:szCs w:val="24"/>
              </w:rPr>
            </w:pPr>
            <w:r>
              <w:rPr>
                <w:rFonts w:eastAsia="SimSun"/>
                <w:color w:val="000000"/>
                <w:sz w:val="24"/>
                <w:szCs w:val="24"/>
                <w:lang w:val="en-US" w:eastAsia="zh-CN" w:bidi="ar"/>
              </w:rPr>
              <w:t>Create, Read, Update, Delete</w:t>
            </w:r>
          </w:p>
        </w:tc>
        <w:tc>
          <w:tcPr>
            <w:tcW w:w="4136" w:type="dxa"/>
            <w:vAlign w:val="center"/>
          </w:tcPr>
          <w:p w14:paraId="5066E1C4" w14:textId="77777777" w:rsidR="003D4F1C" w:rsidRDefault="00000000">
            <w:pPr>
              <w:widowControl/>
              <w:jc w:val="left"/>
              <w:rPr>
                <w:sz w:val="24"/>
                <w:szCs w:val="24"/>
              </w:rPr>
            </w:pPr>
            <w:r>
              <w:rPr>
                <w:rFonts w:eastAsia="SimSun"/>
                <w:color w:val="000000"/>
                <w:sz w:val="24"/>
                <w:szCs w:val="24"/>
                <w:lang w:val="en-US" w:eastAsia="zh-CN" w:bidi="ar"/>
              </w:rPr>
              <w:t>Thêm, Đọc, Sửa, Xóa dữ liệu</w:t>
            </w:r>
          </w:p>
        </w:tc>
      </w:tr>
      <w:tr w:rsidR="003D4F1C" w14:paraId="039F96F1" w14:textId="77777777">
        <w:tc>
          <w:tcPr>
            <w:tcW w:w="1623" w:type="dxa"/>
            <w:vAlign w:val="center"/>
          </w:tcPr>
          <w:p w14:paraId="32AA8B10" w14:textId="77777777" w:rsidR="003D4F1C" w:rsidRDefault="00000000">
            <w:pPr>
              <w:widowControl/>
              <w:jc w:val="center"/>
              <w:rPr>
                <w:sz w:val="24"/>
                <w:szCs w:val="24"/>
              </w:rPr>
            </w:pPr>
            <w:r>
              <w:rPr>
                <w:rFonts w:eastAsia="SimSun"/>
                <w:color w:val="000000"/>
                <w:sz w:val="24"/>
                <w:szCs w:val="24"/>
                <w:lang w:val="en-US" w:eastAsia="zh-CN" w:bidi="ar"/>
              </w:rPr>
              <w:t>DOM</w:t>
            </w:r>
          </w:p>
        </w:tc>
        <w:tc>
          <w:tcPr>
            <w:tcW w:w="3525" w:type="dxa"/>
            <w:vAlign w:val="center"/>
          </w:tcPr>
          <w:p w14:paraId="53A5C58B" w14:textId="77777777" w:rsidR="003D4F1C" w:rsidRDefault="00000000">
            <w:pPr>
              <w:widowControl/>
              <w:jc w:val="left"/>
              <w:rPr>
                <w:sz w:val="24"/>
                <w:szCs w:val="24"/>
              </w:rPr>
            </w:pPr>
            <w:r>
              <w:rPr>
                <w:rFonts w:eastAsia="SimSun"/>
                <w:color w:val="000000"/>
                <w:sz w:val="24"/>
                <w:szCs w:val="24"/>
                <w:lang w:val="en-US" w:eastAsia="zh-CN" w:bidi="ar"/>
              </w:rPr>
              <w:t>Document Object Model</w:t>
            </w:r>
          </w:p>
        </w:tc>
        <w:tc>
          <w:tcPr>
            <w:tcW w:w="4136" w:type="dxa"/>
            <w:vAlign w:val="center"/>
          </w:tcPr>
          <w:p w14:paraId="19985272" w14:textId="77777777" w:rsidR="003D4F1C" w:rsidRDefault="00000000">
            <w:pPr>
              <w:widowControl/>
              <w:jc w:val="left"/>
              <w:rPr>
                <w:sz w:val="24"/>
                <w:szCs w:val="24"/>
              </w:rPr>
            </w:pPr>
            <w:r>
              <w:rPr>
                <w:rFonts w:eastAsia="SimSun"/>
                <w:color w:val="000000"/>
                <w:sz w:val="24"/>
                <w:szCs w:val="24"/>
                <w:lang w:val="en-US" w:eastAsia="zh-CN" w:bidi="ar"/>
              </w:rPr>
              <w:t>Mô hình đối tượng tài liệu (ví dụ: Virtual DOM)</w:t>
            </w:r>
          </w:p>
        </w:tc>
      </w:tr>
      <w:tr w:rsidR="003D4F1C" w14:paraId="5E2264C3" w14:textId="77777777">
        <w:tc>
          <w:tcPr>
            <w:tcW w:w="1623" w:type="dxa"/>
            <w:vAlign w:val="center"/>
          </w:tcPr>
          <w:p w14:paraId="1C6E3F85" w14:textId="77777777" w:rsidR="003D4F1C" w:rsidRDefault="00000000">
            <w:pPr>
              <w:widowControl/>
              <w:jc w:val="center"/>
              <w:rPr>
                <w:sz w:val="24"/>
                <w:szCs w:val="24"/>
              </w:rPr>
            </w:pPr>
            <w:r>
              <w:rPr>
                <w:rFonts w:eastAsia="SimSun"/>
                <w:color w:val="000000"/>
                <w:sz w:val="24"/>
                <w:szCs w:val="24"/>
                <w:lang w:val="en-US" w:eastAsia="zh-CN" w:bidi="ar"/>
              </w:rPr>
              <w:t>ERD</w:t>
            </w:r>
          </w:p>
        </w:tc>
        <w:tc>
          <w:tcPr>
            <w:tcW w:w="3525" w:type="dxa"/>
            <w:vAlign w:val="center"/>
          </w:tcPr>
          <w:p w14:paraId="4C878BFC" w14:textId="77777777" w:rsidR="003D4F1C" w:rsidRDefault="00000000">
            <w:pPr>
              <w:widowControl/>
              <w:jc w:val="left"/>
              <w:rPr>
                <w:sz w:val="24"/>
                <w:szCs w:val="24"/>
              </w:rPr>
            </w:pPr>
            <w:r>
              <w:rPr>
                <w:rFonts w:eastAsia="SimSun"/>
                <w:color w:val="000000"/>
                <w:sz w:val="24"/>
                <w:szCs w:val="24"/>
                <w:lang w:val="en-US" w:eastAsia="zh-CN" w:bidi="ar"/>
              </w:rPr>
              <w:t>Entity Relationship Diagram</w:t>
            </w:r>
          </w:p>
        </w:tc>
        <w:tc>
          <w:tcPr>
            <w:tcW w:w="4136" w:type="dxa"/>
            <w:vAlign w:val="center"/>
          </w:tcPr>
          <w:p w14:paraId="07122502" w14:textId="77777777" w:rsidR="003D4F1C" w:rsidRDefault="00000000">
            <w:pPr>
              <w:widowControl/>
              <w:jc w:val="left"/>
              <w:rPr>
                <w:sz w:val="24"/>
                <w:szCs w:val="24"/>
              </w:rPr>
            </w:pPr>
            <w:r>
              <w:rPr>
                <w:rFonts w:eastAsia="SimSun"/>
                <w:color w:val="000000"/>
                <w:sz w:val="24"/>
                <w:szCs w:val="24"/>
                <w:lang w:val="en-US" w:eastAsia="zh-CN" w:bidi="ar"/>
              </w:rPr>
              <w:t>Sơ đồ mối quan hệ thực thể</w:t>
            </w:r>
          </w:p>
        </w:tc>
      </w:tr>
      <w:tr w:rsidR="003D4F1C" w14:paraId="2A32FEE6" w14:textId="77777777">
        <w:tc>
          <w:tcPr>
            <w:tcW w:w="1623" w:type="dxa"/>
            <w:vAlign w:val="center"/>
          </w:tcPr>
          <w:p w14:paraId="68807F07" w14:textId="77777777" w:rsidR="003D4F1C" w:rsidRDefault="00000000">
            <w:pPr>
              <w:widowControl/>
              <w:jc w:val="center"/>
              <w:rPr>
                <w:sz w:val="24"/>
                <w:szCs w:val="24"/>
              </w:rPr>
            </w:pPr>
            <w:r>
              <w:rPr>
                <w:rFonts w:eastAsia="SimSun"/>
                <w:color w:val="000000"/>
                <w:sz w:val="24"/>
                <w:szCs w:val="24"/>
                <w:lang w:val="en-US" w:eastAsia="zh-CN" w:bidi="ar"/>
              </w:rPr>
              <w:t>FK</w:t>
            </w:r>
          </w:p>
        </w:tc>
        <w:tc>
          <w:tcPr>
            <w:tcW w:w="3525" w:type="dxa"/>
            <w:vAlign w:val="center"/>
          </w:tcPr>
          <w:p w14:paraId="249628DB" w14:textId="77777777" w:rsidR="003D4F1C" w:rsidRDefault="00000000">
            <w:pPr>
              <w:widowControl/>
              <w:jc w:val="left"/>
              <w:rPr>
                <w:sz w:val="24"/>
                <w:szCs w:val="24"/>
              </w:rPr>
            </w:pPr>
            <w:r>
              <w:rPr>
                <w:rFonts w:eastAsia="SimSun"/>
                <w:color w:val="000000"/>
                <w:sz w:val="24"/>
                <w:szCs w:val="24"/>
                <w:lang w:val="en-US" w:eastAsia="zh-CN" w:bidi="ar"/>
              </w:rPr>
              <w:t>Foreign Key</w:t>
            </w:r>
          </w:p>
        </w:tc>
        <w:tc>
          <w:tcPr>
            <w:tcW w:w="4136" w:type="dxa"/>
            <w:vAlign w:val="center"/>
          </w:tcPr>
          <w:p w14:paraId="2FAA0FF5" w14:textId="77777777" w:rsidR="003D4F1C" w:rsidRDefault="00000000">
            <w:pPr>
              <w:widowControl/>
              <w:jc w:val="left"/>
              <w:rPr>
                <w:sz w:val="24"/>
                <w:szCs w:val="24"/>
              </w:rPr>
            </w:pPr>
            <w:r>
              <w:rPr>
                <w:rFonts w:eastAsia="SimSun"/>
                <w:color w:val="000000"/>
                <w:sz w:val="24"/>
                <w:szCs w:val="24"/>
                <w:lang w:val="en-US" w:eastAsia="zh-CN" w:bidi="ar"/>
              </w:rPr>
              <w:t>Khóa ngoại</w:t>
            </w:r>
          </w:p>
        </w:tc>
      </w:tr>
      <w:tr w:rsidR="003D4F1C" w14:paraId="0C0EDF28" w14:textId="77777777">
        <w:tc>
          <w:tcPr>
            <w:tcW w:w="1623" w:type="dxa"/>
            <w:vAlign w:val="center"/>
          </w:tcPr>
          <w:p w14:paraId="01698FAE" w14:textId="77777777" w:rsidR="003D4F1C" w:rsidRDefault="00000000">
            <w:pPr>
              <w:widowControl/>
              <w:jc w:val="center"/>
              <w:rPr>
                <w:sz w:val="24"/>
                <w:szCs w:val="24"/>
              </w:rPr>
            </w:pPr>
            <w:r>
              <w:rPr>
                <w:rFonts w:eastAsia="SimSun"/>
                <w:color w:val="000000"/>
                <w:sz w:val="24"/>
                <w:szCs w:val="24"/>
                <w:lang w:val="en-US" w:eastAsia="zh-CN" w:bidi="ar"/>
              </w:rPr>
              <w:t>GPA</w:t>
            </w:r>
          </w:p>
        </w:tc>
        <w:tc>
          <w:tcPr>
            <w:tcW w:w="3525" w:type="dxa"/>
            <w:vAlign w:val="center"/>
          </w:tcPr>
          <w:p w14:paraId="49B9BCAF" w14:textId="77777777" w:rsidR="003D4F1C" w:rsidRDefault="00000000">
            <w:pPr>
              <w:widowControl/>
              <w:jc w:val="left"/>
              <w:rPr>
                <w:sz w:val="24"/>
                <w:szCs w:val="24"/>
              </w:rPr>
            </w:pPr>
            <w:r>
              <w:rPr>
                <w:rFonts w:eastAsia="SimSun"/>
                <w:color w:val="000000"/>
                <w:sz w:val="24"/>
                <w:szCs w:val="24"/>
                <w:lang w:val="en-US" w:eastAsia="zh-CN" w:bidi="ar"/>
              </w:rPr>
              <w:t>Grade Point Average</w:t>
            </w:r>
          </w:p>
        </w:tc>
        <w:tc>
          <w:tcPr>
            <w:tcW w:w="4136" w:type="dxa"/>
            <w:vAlign w:val="center"/>
          </w:tcPr>
          <w:p w14:paraId="7588616F" w14:textId="77777777" w:rsidR="003D4F1C" w:rsidRDefault="00000000">
            <w:pPr>
              <w:widowControl/>
              <w:jc w:val="left"/>
              <w:rPr>
                <w:sz w:val="24"/>
                <w:szCs w:val="24"/>
              </w:rPr>
            </w:pPr>
            <w:r>
              <w:rPr>
                <w:rFonts w:eastAsia="SimSun"/>
                <w:color w:val="000000"/>
                <w:sz w:val="24"/>
                <w:szCs w:val="24"/>
                <w:lang w:val="en-US" w:eastAsia="zh-CN" w:bidi="ar"/>
              </w:rPr>
              <w:t>Điểm trung bình tích lũy</w:t>
            </w:r>
          </w:p>
        </w:tc>
      </w:tr>
      <w:tr w:rsidR="003D4F1C" w14:paraId="363C8879" w14:textId="77777777">
        <w:tc>
          <w:tcPr>
            <w:tcW w:w="1623" w:type="dxa"/>
            <w:vAlign w:val="center"/>
          </w:tcPr>
          <w:p w14:paraId="3193B083" w14:textId="77777777" w:rsidR="003D4F1C" w:rsidRDefault="00000000">
            <w:pPr>
              <w:widowControl/>
              <w:jc w:val="center"/>
              <w:rPr>
                <w:sz w:val="24"/>
                <w:szCs w:val="24"/>
              </w:rPr>
            </w:pPr>
            <w:r>
              <w:rPr>
                <w:rFonts w:eastAsia="SimSun"/>
                <w:color w:val="000000"/>
                <w:sz w:val="24"/>
                <w:szCs w:val="24"/>
                <w:lang w:val="en-US" w:eastAsia="zh-CN" w:bidi="ar"/>
              </w:rPr>
              <w:t>HK</w:t>
            </w:r>
          </w:p>
        </w:tc>
        <w:tc>
          <w:tcPr>
            <w:tcW w:w="3525" w:type="dxa"/>
            <w:vAlign w:val="center"/>
          </w:tcPr>
          <w:p w14:paraId="09E76729" w14:textId="77777777" w:rsidR="003D4F1C" w:rsidRDefault="00000000">
            <w:pPr>
              <w:widowControl/>
              <w:jc w:val="left"/>
              <w:rPr>
                <w:sz w:val="24"/>
                <w:szCs w:val="24"/>
              </w:rPr>
            </w:pPr>
            <w:r>
              <w:rPr>
                <w:rFonts w:eastAsia="SimSun"/>
                <w:color w:val="000000"/>
                <w:sz w:val="24"/>
                <w:szCs w:val="24"/>
                <w:lang w:val="en-US" w:eastAsia="zh-CN" w:bidi="ar"/>
              </w:rPr>
              <w:t>Học kỳ</w:t>
            </w:r>
          </w:p>
        </w:tc>
        <w:tc>
          <w:tcPr>
            <w:tcW w:w="4136" w:type="dxa"/>
            <w:vAlign w:val="center"/>
          </w:tcPr>
          <w:p w14:paraId="0D6D5402" w14:textId="77777777" w:rsidR="003D4F1C" w:rsidRDefault="00000000">
            <w:pPr>
              <w:widowControl/>
              <w:jc w:val="left"/>
              <w:rPr>
                <w:sz w:val="24"/>
                <w:szCs w:val="24"/>
              </w:rPr>
            </w:pPr>
            <w:r>
              <w:rPr>
                <w:rFonts w:eastAsia="SimSun"/>
                <w:color w:val="000000"/>
                <w:sz w:val="24"/>
                <w:szCs w:val="24"/>
                <w:lang w:val="en-US" w:eastAsia="zh-CN" w:bidi="ar"/>
              </w:rPr>
              <w:t>Ví dụ: HK1, HK2, HK3</w:t>
            </w:r>
          </w:p>
        </w:tc>
      </w:tr>
      <w:tr w:rsidR="003D4F1C" w14:paraId="3B3D1D2F" w14:textId="77777777">
        <w:tc>
          <w:tcPr>
            <w:tcW w:w="1623" w:type="dxa"/>
            <w:vAlign w:val="center"/>
          </w:tcPr>
          <w:p w14:paraId="4B4C6931" w14:textId="77777777" w:rsidR="003D4F1C" w:rsidRDefault="00000000">
            <w:pPr>
              <w:widowControl/>
              <w:jc w:val="center"/>
              <w:rPr>
                <w:sz w:val="24"/>
                <w:szCs w:val="24"/>
              </w:rPr>
            </w:pPr>
            <w:r>
              <w:rPr>
                <w:rFonts w:eastAsia="SimSun"/>
                <w:color w:val="000000"/>
                <w:sz w:val="24"/>
                <w:szCs w:val="24"/>
                <w:lang w:val="en-US" w:eastAsia="zh-CN" w:bidi="ar"/>
              </w:rPr>
              <w:t>HTTPS</w:t>
            </w:r>
          </w:p>
        </w:tc>
        <w:tc>
          <w:tcPr>
            <w:tcW w:w="3525" w:type="dxa"/>
            <w:vAlign w:val="center"/>
          </w:tcPr>
          <w:p w14:paraId="4D6C5178" w14:textId="77777777" w:rsidR="003D4F1C" w:rsidRDefault="00000000">
            <w:pPr>
              <w:widowControl/>
              <w:jc w:val="left"/>
              <w:rPr>
                <w:sz w:val="24"/>
                <w:szCs w:val="24"/>
              </w:rPr>
            </w:pPr>
            <w:r>
              <w:rPr>
                <w:rFonts w:eastAsia="SimSun"/>
                <w:color w:val="000000"/>
                <w:sz w:val="24"/>
                <w:szCs w:val="24"/>
                <w:lang w:val="en-US" w:eastAsia="zh-CN" w:bidi="ar"/>
              </w:rPr>
              <w:t>Hypertext Transfer Protocol Secure</w:t>
            </w:r>
          </w:p>
        </w:tc>
        <w:tc>
          <w:tcPr>
            <w:tcW w:w="4136" w:type="dxa"/>
            <w:vAlign w:val="center"/>
          </w:tcPr>
          <w:p w14:paraId="4F7E4C2C" w14:textId="77777777" w:rsidR="003D4F1C" w:rsidRDefault="00000000">
            <w:pPr>
              <w:widowControl/>
              <w:jc w:val="left"/>
              <w:rPr>
                <w:sz w:val="24"/>
                <w:szCs w:val="24"/>
              </w:rPr>
            </w:pPr>
            <w:r>
              <w:rPr>
                <w:rFonts w:eastAsia="SimSun"/>
                <w:color w:val="000000"/>
                <w:sz w:val="24"/>
                <w:szCs w:val="24"/>
                <w:lang w:val="en-US" w:eastAsia="zh-CN" w:bidi="ar"/>
              </w:rPr>
              <w:t>Giao thức truyền tải siêu văn bản bảo mật</w:t>
            </w:r>
          </w:p>
        </w:tc>
      </w:tr>
      <w:tr w:rsidR="003D4F1C" w14:paraId="4868F39A" w14:textId="77777777">
        <w:tc>
          <w:tcPr>
            <w:tcW w:w="1623" w:type="dxa"/>
            <w:vAlign w:val="center"/>
          </w:tcPr>
          <w:p w14:paraId="32956ED0" w14:textId="77777777" w:rsidR="003D4F1C" w:rsidRDefault="00000000">
            <w:pPr>
              <w:widowControl/>
              <w:jc w:val="center"/>
              <w:rPr>
                <w:sz w:val="24"/>
                <w:szCs w:val="24"/>
              </w:rPr>
            </w:pPr>
            <w:r>
              <w:rPr>
                <w:rFonts w:eastAsia="SimSun"/>
                <w:color w:val="000000"/>
                <w:sz w:val="24"/>
                <w:szCs w:val="24"/>
                <w:lang w:val="en-US" w:eastAsia="zh-CN" w:bidi="ar"/>
              </w:rPr>
              <w:t>I/O</w:t>
            </w:r>
          </w:p>
        </w:tc>
        <w:tc>
          <w:tcPr>
            <w:tcW w:w="3525" w:type="dxa"/>
            <w:vAlign w:val="center"/>
          </w:tcPr>
          <w:p w14:paraId="29C8FA21" w14:textId="77777777" w:rsidR="003D4F1C" w:rsidRDefault="00000000">
            <w:pPr>
              <w:widowControl/>
              <w:jc w:val="left"/>
              <w:rPr>
                <w:sz w:val="24"/>
                <w:szCs w:val="24"/>
              </w:rPr>
            </w:pPr>
            <w:r>
              <w:rPr>
                <w:rFonts w:eastAsia="SimSun"/>
                <w:color w:val="000000"/>
                <w:sz w:val="24"/>
                <w:szCs w:val="24"/>
                <w:lang w:val="en-US" w:eastAsia="zh-CN" w:bidi="ar"/>
              </w:rPr>
              <w:t>Input/Output</w:t>
            </w:r>
          </w:p>
        </w:tc>
        <w:tc>
          <w:tcPr>
            <w:tcW w:w="4136" w:type="dxa"/>
            <w:vAlign w:val="center"/>
          </w:tcPr>
          <w:p w14:paraId="1E30924A" w14:textId="77777777" w:rsidR="003D4F1C" w:rsidRDefault="00000000">
            <w:pPr>
              <w:widowControl/>
              <w:jc w:val="left"/>
              <w:rPr>
                <w:sz w:val="24"/>
                <w:szCs w:val="24"/>
              </w:rPr>
            </w:pPr>
            <w:r>
              <w:rPr>
                <w:rFonts w:eastAsia="SimSun"/>
                <w:color w:val="000000"/>
                <w:sz w:val="24"/>
                <w:szCs w:val="24"/>
                <w:lang w:val="en-US" w:eastAsia="zh-CN" w:bidi="ar"/>
              </w:rPr>
              <w:t>Hoạt động đầu vào/đầu ra</w:t>
            </w:r>
          </w:p>
        </w:tc>
      </w:tr>
      <w:tr w:rsidR="003D4F1C" w14:paraId="10DF427F" w14:textId="77777777">
        <w:tc>
          <w:tcPr>
            <w:tcW w:w="1623" w:type="dxa"/>
            <w:vAlign w:val="center"/>
          </w:tcPr>
          <w:p w14:paraId="7D564929" w14:textId="77777777" w:rsidR="003D4F1C" w:rsidRDefault="00000000">
            <w:pPr>
              <w:widowControl/>
              <w:jc w:val="center"/>
              <w:rPr>
                <w:sz w:val="24"/>
                <w:szCs w:val="24"/>
              </w:rPr>
            </w:pPr>
            <w:r>
              <w:rPr>
                <w:rFonts w:eastAsia="SimSun"/>
                <w:color w:val="000000"/>
                <w:sz w:val="24"/>
                <w:szCs w:val="24"/>
                <w:lang w:val="en-US" w:eastAsia="zh-CN" w:bidi="ar"/>
              </w:rPr>
              <w:t>JSX</w:t>
            </w:r>
          </w:p>
        </w:tc>
        <w:tc>
          <w:tcPr>
            <w:tcW w:w="3525" w:type="dxa"/>
            <w:vAlign w:val="center"/>
          </w:tcPr>
          <w:p w14:paraId="7241B183" w14:textId="77777777" w:rsidR="003D4F1C" w:rsidRDefault="00000000">
            <w:pPr>
              <w:widowControl/>
              <w:jc w:val="left"/>
              <w:rPr>
                <w:sz w:val="24"/>
                <w:szCs w:val="24"/>
              </w:rPr>
            </w:pPr>
            <w:r>
              <w:rPr>
                <w:rFonts w:eastAsia="SimSun"/>
                <w:color w:val="000000"/>
                <w:sz w:val="24"/>
                <w:szCs w:val="24"/>
                <w:lang w:val="en-US" w:eastAsia="zh-CN" w:bidi="ar"/>
              </w:rPr>
              <w:t>JavaScript XML</w:t>
            </w:r>
          </w:p>
        </w:tc>
        <w:tc>
          <w:tcPr>
            <w:tcW w:w="4136" w:type="dxa"/>
            <w:vAlign w:val="center"/>
          </w:tcPr>
          <w:p w14:paraId="5D43E619" w14:textId="77777777" w:rsidR="003D4F1C" w:rsidRDefault="00000000">
            <w:pPr>
              <w:widowControl/>
              <w:jc w:val="left"/>
              <w:rPr>
                <w:sz w:val="24"/>
                <w:szCs w:val="24"/>
              </w:rPr>
            </w:pPr>
            <w:r>
              <w:rPr>
                <w:rFonts w:eastAsia="SimSun"/>
                <w:color w:val="000000"/>
                <w:sz w:val="24"/>
                <w:szCs w:val="24"/>
                <w:lang w:val="en-US" w:eastAsia="zh-CN" w:bidi="ar"/>
              </w:rPr>
              <w:t>Cú pháp mở rộng giữa JavaScript và HTML</w:t>
            </w:r>
          </w:p>
        </w:tc>
      </w:tr>
      <w:tr w:rsidR="003D4F1C" w14:paraId="29E1A12A" w14:textId="77777777">
        <w:tc>
          <w:tcPr>
            <w:tcW w:w="1623" w:type="dxa"/>
            <w:vAlign w:val="center"/>
          </w:tcPr>
          <w:p w14:paraId="6006CDD0" w14:textId="77777777" w:rsidR="003D4F1C" w:rsidRDefault="00000000">
            <w:pPr>
              <w:widowControl/>
              <w:jc w:val="center"/>
              <w:rPr>
                <w:sz w:val="24"/>
                <w:szCs w:val="24"/>
              </w:rPr>
            </w:pPr>
            <w:r>
              <w:rPr>
                <w:rFonts w:eastAsia="SimSun"/>
                <w:color w:val="000000"/>
                <w:sz w:val="24"/>
                <w:szCs w:val="24"/>
                <w:lang w:val="en-US" w:eastAsia="zh-CN" w:bidi="ar"/>
              </w:rPr>
              <w:t>JWT</w:t>
            </w:r>
          </w:p>
        </w:tc>
        <w:tc>
          <w:tcPr>
            <w:tcW w:w="3525" w:type="dxa"/>
            <w:vAlign w:val="center"/>
          </w:tcPr>
          <w:p w14:paraId="00128FF0" w14:textId="77777777" w:rsidR="003D4F1C" w:rsidRDefault="00000000">
            <w:pPr>
              <w:widowControl/>
              <w:jc w:val="left"/>
              <w:rPr>
                <w:sz w:val="24"/>
                <w:szCs w:val="24"/>
              </w:rPr>
            </w:pPr>
            <w:r>
              <w:rPr>
                <w:rFonts w:eastAsia="SimSun"/>
                <w:color w:val="000000"/>
                <w:sz w:val="24"/>
                <w:szCs w:val="24"/>
                <w:lang w:val="en-US" w:eastAsia="zh-CN" w:bidi="ar"/>
              </w:rPr>
              <w:t>JSON Web Token</w:t>
            </w:r>
          </w:p>
        </w:tc>
        <w:tc>
          <w:tcPr>
            <w:tcW w:w="4136" w:type="dxa"/>
            <w:vAlign w:val="center"/>
          </w:tcPr>
          <w:p w14:paraId="6328A8D3" w14:textId="77777777" w:rsidR="003D4F1C" w:rsidRDefault="00000000">
            <w:pPr>
              <w:widowControl/>
              <w:jc w:val="left"/>
              <w:rPr>
                <w:sz w:val="24"/>
                <w:szCs w:val="24"/>
              </w:rPr>
            </w:pPr>
            <w:r>
              <w:rPr>
                <w:rFonts w:eastAsia="SimSun"/>
                <w:color w:val="000000"/>
                <w:sz w:val="24"/>
                <w:szCs w:val="24"/>
                <w:lang w:val="en-US" w:eastAsia="zh-CN" w:bidi="ar"/>
              </w:rPr>
              <w:t>Tiêu chuẩn tạo token xác thực/bảo mật</w:t>
            </w:r>
          </w:p>
        </w:tc>
      </w:tr>
      <w:tr w:rsidR="003D4F1C" w14:paraId="4D10B95A" w14:textId="77777777">
        <w:tc>
          <w:tcPr>
            <w:tcW w:w="1623" w:type="dxa"/>
            <w:vAlign w:val="center"/>
          </w:tcPr>
          <w:p w14:paraId="4FF088B2" w14:textId="77777777" w:rsidR="003D4F1C" w:rsidRDefault="00000000">
            <w:pPr>
              <w:widowControl/>
              <w:jc w:val="center"/>
              <w:rPr>
                <w:sz w:val="24"/>
                <w:szCs w:val="24"/>
              </w:rPr>
            </w:pPr>
            <w:r>
              <w:rPr>
                <w:rFonts w:eastAsia="SimSun"/>
                <w:color w:val="000000"/>
                <w:sz w:val="24"/>
                <w:szCs w:val="24"/>
                <w:lang w:val="en-US" w:eastAsia="zh-CN" w:bidi="ar"/>
              </w:rPr>
              <w:t>LMS</w:t>
            </w:r>
          </w:p>
        </w:tc>
        <w:tc>
          <w:tcPr>
            <w:tcW w:w="3525" w:type="dxa"/>
            <w:vAlign w:val="center"/>
          </w:tcPr>
          <w:p w14:paraId="59B8F698" w14:textId="77777777" w:rsidR="003D4F1C" w:rsidRDefault="00000000">
            <w:pPr>
              <w:widowControl/>
              <w:jc w:val="left"/>
              <w:rPr>
                <w:sz w:val="24"/>
                <w:szCs w:val="24"/>
              </w:rPr>
            </w:pPr>
            <w:r>
              <w:rPr>
                <w:rFonts w:eastAsia="SimSun"/>
                <w:color w:val="000000"/>
                <w:sz w:val="24"/>
                <w:szCs w:val="24"/>
                <w:lang w:val="en-US" w:eastAsia="zh-CN" w:bidi="ar"/>
              </w:rPr>
              <w:t>Learning Management System</w:t>
            </w:r>
          </w:p>
        </w:tc>
        <w:tc>
          <w:tcPr>
            <w:tcW w:w="4136" w:type="dxa"/>
            <w:vAlign w:val="center"/>
          </w:tcPr>
          <w:p w14:paraId="27D90E92" w14:textId="77777777" w:rsidR="003D4F1C" w:rsidRDefault="00000000">
            <w:pPr>
              <w:widowControl/>
              <w:jc w:val="left"/>
              <w:rPr>
                <w:sz w:val="24"/>
                <w:szCs w:val="24"/>
              </w:rPr>
            </w:pPr>
            <w:r>
              <w:rPr>
                <w:rFonts w:eastAsia="SimSun"/>
                <w:color w:val="000000"/>
                <w:sz w:val="24"/>
                <w:szCs w:val="24"/>
                <w:lang w:val="en-US" w:eastAsia="zh-CN" w:bidi="ar"/>
              </w:rPr>
              <w:t>Hệ thống quản lý học tập</w:t>
            </w:r>
          </w:p>
        </w:tc>
      </w:tr>
      <w:tr w:rsidR="003D4F1C" w14:paraId="52713386" w14:textId="77777777">
        <w:tc>
          <w:tcPr>
            <w:tcW w:w="1623" w:type="dxa"/>
            <w:vAlign w:val="center"/>
          </w:tcPr>
          <w:p w14:paraId="15A38205" w14:textId="77777777" w:rsidR="003D4F1C" w:rsidRDefault="00000000">
            <w:pPr>
              <w:widowControl/>
              <w:jc w:val="center"/>
              <w:rPr>
                <w:sz w:val="24"/>
                <w:szCs w:val="24"/>
              </w:rPr>
            </w:pPr>
            <w:r>
              <w:rPr>
                <w:rFonts w:eastAsia="SimSun"/>
                <w:color w:val="000000"/>
                <w:sz w:val="24"/>
                <w:szCs w:val="24"/>
                <w:lang w:val="en-US" w:eastAsia="zh-CN" w:bidi="ar"/>
              </w:rPr>
              <w:t>MSGV</w:t>
            </w:r>
          </w:p>
        </w:tc>
        <w:tc>
          <w:tcPr>
            <w:tcW w:w="3525" w:type="dxa"/>
            <w:vAlign w:val="center"/>
          </w:tcPr>
          <w:p w14:paraId="3CBFC8DE" w14:textId="77777777" w:rsidR="003D4F1C" w:rsidRDefault="00000000">
            <w:pPr>
              <w:widowControl/>
              <w:jc w:val="left"/>
              <w:rPr>
                <w:sz w:val="24"/>
                <w:szCs w:val="24"/>
              </w:rPr>
            </w:pPr>
            <w:r>
              <w:rPr>
                <w:rFonts w:eastAsia="SimSun"/>
                <w:color w:val="000000"/>
                <w:sz w:val="24"/>
                <w:szCs w:val="24"/>
                <w:lang w:val="en-US" w:eastAsia="zh-CN" w:bidi="ar"/>
              </w:rPr>
              <w:t>Mã số giảng viên</w:t>
            </w:r>
          </w:p>
        </w:tc>
        <w:tc>
          <w:tcPr>
            <w:tcW w:w="4136" w:type="dxa"/>
            <w:vAlign w:val="center"/>
          </w:tcPr>
          <w:p w14:paraId="2489B854" w14:textId="77777777" w:rsidR="003D4F1C" w:rsidRDefault="00000000">
            <w:pPr>
              <w:widowControl/>
              <w:jc w:val="left"/>
              <w:rPr>
                <w:sz w:val="24"/>
                <w:szCs w:val="24"/>
              </w:rPr>
            </w:pPr>
            <w:r>
              <w:rPr>
                <w:rFonts w:eastAsia="SimSun"/>
                <w:color w:val="000000"/>
                <w:sz w:val="24"/>
                <w:szCs w:val="24"/>
                <w:lang w:val="en-US" w:eastAsia="zh-CN" w:bidi="ar"/>
              </w:rPr>
              <w:t>Mã định danh giảng viên</w:t>
            </w:r>
          </w:p>
        </w:tc>
      </w:tr>
      <w:tr w:rsidR="003D4F1C" w14:paraId="11231D6A" w14:textId="77777777">
        <w:tc>
          <w:tcPr>
            <w:tcW w:w="1623" w:type="dxa"/>
            <w:vAlign w:val="center"/>
          </w:tcPr>
          <w:p w14:paraId="5BD280AF" w14:textId="77777777" w:rsidR="003D4F1C" w:rsidRDefault="00000000">
            <w:pPr>
              <w:widowControl/>
              <w:jc w:val="center"/>
              <w:rPr>
                <w:sz w:val="24"/>
                <w:szCs w:val="24"/>
              </w:rPr>
            </w:pPr>
            <w:r>
              <w:rPr>
                <w:rFonts w:eastAsia="SimSun"/>
                <w:color w:val="000000"/>
                <w:sz w:val="24"/>
                <w:szCs w:val="24"/>
                <w:lang w:val="en-US" w:eastAsia="zh-CN" w:bidi="ar"/>
              </w:rPr>
              <w:t>MSSV</w:t>
            </w:r>
          </w:p>
        </w:tc>
        <w:tc>
          <w:tcPr>
            <w:tcW w:w="3525" w:type="dxa"/>
            <w:vAlign w:val="center"/>
          </w:tcPr>
          <w:p w14:paraId="359F8DB8" w14:textId="77777777" w:rsidR="003D4F1C" w:rsidRDefault="00000000">
            <w:pPr>
              <w:widowControl/>
              <w:jc w:val="left"/>
              <w:rPr>
                <w:sz w:val="24"/>
                <w:szCs w:val="24"/>
              </w:rPr>
            </w:pPr>
            <w:r>
              <w:rPr>
                <w:rFonts w:eastAsia="SimSun"/>
                <w:color w:val="000000"/>
                <w:sz w:val="24"/>
                <w:szCs w:val="24"/>
                <w:lang w:val="en-US" w:eastAsia="zh-CN" w:bidi="ar"/>
              </w:rPr>
              <w:t>Mã số sinh viên</w:t>
            </w:r>
          </w:p>
        </w:tc>
        <w:tc>
          <w:tcPr>
            <w:tcW w:w="4136" w:type="dxa"/>
            <w:vAlign w:val="center"/>
          </w:tcPr>
          <w:p w14:paraId="450CA502" w14:textId="77777777" w:rsidR="003D4F1C" w:rsidRDefault="00000000">
            <w:pPr>
              <w:widowControl/>
              <w:jc w:val="left"/>
              <w:rPr>
                <w:sz w:val="24"/>
                <w:szCs w:val="24"/>
              </w:rPr>
            </w:pPr>
            <w:r>
              <w:rPr>
                <w:rFonts w:eastAsia="SimSun"/>
                <w:color w:val="000000"/>
                <w:sz w:val="24"/>
                <w:szCs w:val="24"/>
                <w:lang w:val="en-US" w:eastAsia="zh-CN" w:bidi="ar"/>
              </w:rPr>
              <w:t>Mã định danh sinh viên</w:t>
            </w:r>
          </w:p>
        </w:tc>
      </w:tr>
      <w:tr w:rsidR="003D4F1C" w14:paraId="141781DD" w14:textId="77777777">
        <w:tc>
          <w:tcPr>
            <w:tcW w:w="1623" w:type="dxa"/>
            <w:vAlign w:val="center"/>
          </w:tcPr>
          <w:p w14:paraId="0B2C1D44" w14:textId="77777777" w:rsidR="003D4F1C" w:rsidRDefault="00000000">
            <w:pPr>
              <w:widowControl/>
              <w:jc w:val="center"/>
              <w:rPr>
                <w:sz w:val="24"/>
                <w:szCs w:val="24"/>
              </w:rPr>
            </w:pPr>
            <w:r>
              <w:rPr>
                <w:rFonts w:eastAsia="SimSun"/>
                <w:color w:val="000000"/>
                <w:sz w:val="24"/>
                <w:szCs w:val="24"/>
                <w:lang w:val="en-US" w:eastAsia="zh-CN" w:bidi="ar"/>
              </w:rPr>
              <w:t>MVC</w:t>
            </w:r>
          </w:p>
        </w:tc>
        <w:tc>
          <w:tcPr>
            <w:tcW w:w="3525" w:type="dxa"/>
            <w:vAlign w:val="center"/>
          </w:tcPr>
          <w:p w14:paraId="366B5E32" w14:textId="77777777" w:rsidR="003D4F1C" w:rsidRDefault="00000000">
            <w:pPr>
              <w:widowControl/>
              <w:jc w:val="left"/>
              <w:rPr>
                <w:sz w:val="24"/>
                <w:szCs w:val="24"/>
              </w:rPr>
            </w:pPr>
            <w:r>
              <w:rPr>
                <w:rFonts w:eastAsia="SimSun"/>
                <w:color w:val="000000"/>
                <w:sz w:val="24"/>
                <w:szCs w:val="24"/>
                <w:lang w:val="en-US" w:eastAsia="zh-CN" w:bidi="ar"/>
              </w:rPr>
              <w:t>Model-View-Controller</w:t>
            </w:r>
          </w:p>
        </w:tc>
        <w:tc>
          <w:tcPr>
            <w:tcW w:w="4136" w:type="dxa"/>
            <w:vAlign w:val="center"/>
          </w:tcPr>
          <w:p w14:paraId="5009693F" w14:textId="77777777" w:rsidR="003D4F1C" w:rsidRDefault="00000000">
            <w:pPr>
              <w:widowControl/>
              <w:jc w:val="left"/>
              <w:rPr>
                <w:sz w:val="24"/>
                <w:szCs w:val="24"/>
              </w:rPr>
            </w:pPr>
            <w:r>
              <w:rPr>
                <w:rFonts w:eastAsia="SimSun"/>
                <w:color w:val="000000"/>
                <w:sz w:val="24"/>
                <w:szCs w:val="24"/>
                <w:lang w:val="en-US" w:eastAsia="zh-CN" w:bidi="ar"/>
              </w:rPr>
              <w:t>Mô hình kiến trúc phần mềm</w:t>
            </w:r>
          </w:p>
        </w:tc>
      </w:tr>
      <w:tr w:rsidR="003D4F1C" w14:paraId="7DB5F2D8" w14:textId="77777777">
        <w:tc>
          <w:tcPr>
            <w:tcW w:w="1623" w:type="dxa"/>
            <w:vAlign w:val="center"/>
          </w:tcPr>
          <w:p w14:paraId="64DDA4F2" w14:textId="77777777" w:rsidR="003D4F1C" w:rsidRDefault="00000000">
            <w:pPr>
              <w:widowControl/>
              <w:jc w:val="center"/>
              <w:rPr>
                <w:sz w:val="24"/>
                <w:szCs w:val="24"/>
              </w:rPr>
            </w:pPr>
            <w:r>
              <w:rPr>
                <w:rFonts w:eastAsia="SimSun"/>
                <w:color w:val="000000"/>
                <w:sz w:val="24"/>
                <w:szCs w:val="24"/>
                <w:lang w:val="en-US" w:eastAsia="zh-CN" w:bidi="ar"/>
              </w:rPr>
              <w:t>OWASP</w:t>
            </w:r>
          </w:p>
        </w:tc>
        <w:tc>
          <w:tcPr>
            <w:tcW w:w="3525" w:type="dxa"/>
            <w:vAlign w:val="center"/>
          </w:tcPr>
          <w:p w14:paraId="260DB175" w14:textId="77777777" w:rsidR="003D4F1C" w:rsidRDefault="00000000">
            <w:pPr>
              <w:widowControl/>
              <w:jc w:val="left"/>
              <w:rPr>
                <w:sz w:val="24"/>
                <w:szCs w:val="24"/>
              </w:rPr>
            </w:pPr>
            <w:r>
              <w:rPr>
                <w:rFonts w:eastAsia="SimSun"/>
                <w:color w:val="000000"/>
                <w:sz w:val="24"/>
                <w:szCs w:val="24"/>
                <w:lang w:val="en-US" w:eastAsia="zh-CN" w:bidi="ar"/>
              </w:rPr>
              <w:t>Open Web Application Security Project</w:t>
            </w:r>
          </w:p>
        </w:tc>
        <w:tc>
          <w:tcPr>
            <w:tcW w:w="4136" w:type="dxa"/>
            <w:vAlign w:val="center"/>
          </w:tcPr>
          <w:p w14:paraId="765D8B4D" w14:textId="77777777" w:rsidR="003D4F1C" w:rsidRDefault="00000000">
            <w:pPr>
              <w:widowControl/>
              <w:jc w:val="left"/>
              <w:rPr>
                <w:sz w:val="24"/>
                <w:szCs w:val="24"/>
              </w:rPr>
            </w:pPr>
            <w:r>
              <w:rPr>
                <w:rFonts w:eastAsia="SimSun"/>
                <w:color w:val="000000"/>
                <w:sz w:val="24"/>
                <w:szCs w:val="24"/>
                <w:lang w:val="en-US" w:eastAsia="zh-CN" w:bidi="ar"/>
              </w:rPr>
              <w:t>Dự án bảo mật ứng dụng web (OWASP Top 10)</w:t>
            </w:r>
          </w:p>
        </w:tc>
      </w:tr>
      <w:tr w:rsidR="003D4F1C" w14:paraId="2E1AED92" w14:textId="77777777">
        <w:tc>
          <w:tcPr>
            <w:tcW w:w="1623" w:type="dxa"/>
            <w:vAlign w:val="center"/>
          </w:tcPr>
          <w:p w14:paraId="48323BA2" w14:textId="77777777" w:rsidR="003D4F1C" w:rsidRDefault="00000000">
            <w:pPr>
              <w:widowControl/>
              <w:jc w:val="center"/>
              <w:rPr>
                <w:sz w:val="24"/>
                <w:szCs w:val="24"/>
              </w:rPr>
            </w:pPr>
            <w:r>
              <w:rPr>
                <w:rFonts w:eastAsia="SimSun"/>
                <w:color w:val="000000"/>
                <w:sz w:val="24"/>
                <w:szCs w:val="24"/>
                <w:lang w:val="en-US" w:eastAsia="zh-CN" w:bidi="ar"/>
              </w:rPr>
              <w:t>PK</w:t>
            </w:r>
          </w:p>
        </w:tc>
        <w:tc>
          <w:tcPr>
            <w:tcW w:w="3525" w:type="dxa"/>
            <w:vAlign w:val="center"/>
          </w:tcPr>
          <w:p w14:paraId="4A2696BC" w14:textId="77777777" w:rsidR="003D4F1C" w:rsidRDefault="00000000">
            <w:pPr>
              <w:widowControl/>
              <w:jc w:val="left"/>
              <w:rPr>
                <w:sz w:val="24"/>
                <w:szCs w:val="24"/>
              </w:rPr>
            </w:pPr>
            <w:r>
              <w:rPr>
                <w:rFonts w:eastAsia="SimSun"/>
                <w:color w:val="000000"/>
                <w:sz w:val="24"/>
                <w:szCs w:val="24"/>
                <w:lang w:val="en-US" w:eastAsia="zh-CN" w:bidi="ar"/>
              </w:rPr>
              <w:t>Primary Key</w:t>
            </w:r>
          </w:p>
        </w:tc>
        <w:tc>
          <w:tcPr>
            <w:tcW w:w="4136" w:type="dxa"/>
            <w:vAlign w:val="center"/>
          </w:tcPr>
          <w:p w14:paraId="45717ED1" w14:textId="77777777" w:rsidR="003D4F1C" w:rsidRDefault="00000000">
            <w:pPr>
              <w:widowControl/>
              <w:jc w:val="left"/>
              <w:rPr>
                <w:sz w:val="24"/>
                <w:szCs w:val="24"/>
              </w:rPr>
            </w:pPr>
            <w:r>
              <w:rPr>
                <w:rFonts w:eastAsia="SimSun"/>
                <w:color w:val="000000"/>
                <w:sz w:val="24"/>
                <w:szCs w:val="24"/>
                <w:lang w:val="en-US" w:eastAsia="zh-CN" w:bidi="ar"/>
              </w:rPr>
              <w:t>Khóa chính</w:t>
            </w:r>
          </w:p>
        </w:tc>
      </w:tr>
      <w:tr w:rsidR="003D4F1C" w14:paraId="22EA6F0E" w14:textId="77777777">
        <w:tc>
          <w:tcPr>
            <w:tcW w:w="1623" w:type="dxa"/>
            <w:vAlign w:val="center"/>
          </w:tcPr>
          <w:p w14:paraId="5A18C51E" w14:textId="77777777" w:rsidR="003D4F1C" w:rsidRDefault="00000000">
            <w:pPr>
              <w:widowControl/>
              <w:jc w:val="center"/>
              <w:rPr>
                <w:sz w:val="24"/>
                <w:szCs w:val="24"/>
              </w:rPr>
            </w:pPr>
            <w:r>
              <w:rPr>
                <w:rFonts w:eastAsia="SimSun"/>
                <w:color w:val="000000"/>
                <w:sz w:val="24"/>
                <w:szCs w:val="24"/>
                <w:lang w:val="en-US" w:eastAsia="zh-CN" w:bidi="ar"/>
              </w:rPr>
              <w:t>RBAC</w:t>
            </w:r>
          </w:p>
        </w:tc>
        <w:tc>
          <w:tcPr>
            <w:tcW w:w="3525" w:type="dxa"/>
            <w:vAlign w:val="center"/>
          </w:tcPr>
          <w:p w14:paraId="034EE9E4" w14:textId="77777777" w:rsidR="003D4F1C" w:rsidRDefault="00000000">
            <w:pPr>
              <w:widowControl/>
              <w:jc w:val="left"/>
              <w:rPr>
                <w:sz w:val="24"/>
                <w:szCs w:val="24"/>
              </w:rPr>
            </w:pPr>
            <w:r>
              <w:rPr>
                <w:rFonts w:eastAsia="SimSun"/>
                <w:color w:val="000000"/>
                <w:sz w:val="24"/>
                <w:szCs w:val="24"/>
                <w:lang w:val="en-US" w:eastAsia="zh-CN" w:bidi="ar"/>
              </w:rPr>
              <w:t>Role-Based Access Control</w:t>
            </w:r>
          </w:p>
        </w:tc>
        <w:tc>
          <w:tcPr>
            <w:tcW w:w="4136" w:type="dxa"/>
            <w:vAlign w:val="center"/>
          </w:tcPr>
          <w:p w14:paraId="056F8914" w14:textId="77777777" w:rsidR="003D4F1C" w:rsidRDefault="00000000">
            <w:pPr>
              <w:widowControl/>
              <w:jc w:val="left"/>
              <w:rPr>
                <w:sz w:val="24"/>
                <w:szCs w:val="24"/>
              </w:rPr>
            </w:pPr>
            <w:r>
              <w:rPr>
                <w:rFonts w:eastAsia="SimSun"/>
                <w:color w:val="000000"/>
                <w:sz w:val="24"/>
                <w:szCs w:val="24"/>
                <w:lang w:val="en-US" w:eastAsia="zh-CN" w:bidi="ar"/>
              </w:rPr>
              <w:t>Phân quyền theo vai trò</w:t>
            </w:r>
          </w:p>
        </w:tc>
      </w:tr>
    </w:tbl>
    <w:p w14:paraId="16B32BB2" w14:textId="2682D268" w:rsidR="003D4F1C" w:rsidRDefault="003D4F1C" w:rsidP="003E666E">
      <w:pPr>
        <w:rPr>
          <w:rFonts w:eastAsia="SimSun"/>
          <w:color w:val="000000"/>
          <w:sz w:val="24"/>
          <w:szCs w:val="24"/>
          <w:lang w:val="en-US" w:eastAsia="zh-CN" w:bidi="ar"/>
        </w:rPr>
      </w:pPr>
    </w:p>
    <w:tbl>
      <w:tblPr>
        <w:tblStyle w:val="TableGrid"/>
        <w:tblpPr w:leftFromText="180" w:rightFromText="180" w:vertAnchor="page" w:horzAnchor="page" w:tblpX="1695" w:tblpY="1413"/>
        <w:tblOverlap w:val="never"/>
        <w:tblW w:w="0" w:type="auto"/>
        <w:tblLook w:val="04A0" w:firstRow="1" w:lastRow="0" w:firstColumn="1" w:lastColumn="0" w:noHBand="0" w:noVBand="1"/>
      </w:tblPr>
      <w:tblGrid>
        <w:gridCol w:w="1623"/>
        <w:gridCol w:w="3525"/>
        <w:gridCol w:w="4136"/>
      </w:tblGrid>
      <w:tr w:rsidR="003D4F1C" w14:paraId="15A32C28" w14:textId="77777777">
        <w:tc>
          <w:tcPr>
            <w:tcW w:w="1623" w:type="dxa"/>
            <w:vAlign w:val="center"/>
          </w:tcPr>
          <w:p w14:paraId="729FF80E" w14:textId="77777777" w:rsidR="003D4F1C" w:rsidRDefault="00000000">
            <w:pPr>
              <w:widowControl/>
              <w:jc w:val="center"/>
              <w:rPr>
                <w:sz w:val="24"/>
                <w:szCs w:val="24"/>
              </w:rPr>
            </w:pPr>
            <w:r>
              <w:rPr>
                <w:rFonts w:eastAsia="SimSun"/>
                <w:color w:val="000000"/>
                <w:sz w:val="24"/>
                <w:szCs w:val="24"/>
                <w:lang w:val="en-US" w:eastAsia="zh-CN" w:bidi="ar"/>
              </w:rPr>
              <w:t>RDBMS</w:t>
            </w:r>
          </w:p>
        </w:tc>
        <w:tc>
          <w:tcPr>
            <w:tcW w:w="3525" w:type="dxa"/>
            <w:vAlign w:val="center"/>
          </w:tcPr>
          <w:p w14:paraId="7DFC35F8" w14:textId="77777777" w:rsidR="003D4F1C" w:rsidRDefault="00000000">
            <w:pPr>
              <w:widowControl/>
              <w:jc w:val="left"/>
              <w:rPr>
                <w:sz w:val="24"/>
                <w:szCs w:val="24"/>
              </w:rPr>
            </w:pPr>
            <w:r>
              <w:rPr>
                <w:rFonts w:eastAsia="SimSun"/>
                <w:color w:val="000000"/>
                <w:sz w:val="24"/>
                <w:szCs w:val="24"/>
                <w:lang w:val="en-US" w:eastAsia="zh-CN" w:bidi="ar"/>
              </w:rPr>
              <w:t>Relational Database Management System</w:t>
            </w:r>
          </w:p>
        </w:tc>
        <w:tc>
          <w:tcPr>
            <w:tcW w:w="4136" w:type="dxa"/>
            <w:vAlign w:val="center"/>
          </w:tcPr>
          <w:p w14:paraId="4FAF5D82" w14:textId="77777777" w:rsidR="003D4F1C" w:rsidRDefault="00000000">
            <w:pPr>
              <w:widowControl/>
              <w:jc w:val="left"/>
              <w:rPr>
                <w:sz w:val="24"/>
                <w:szCs w:val="24"/>
              </w:rPr>
            </w:pPr>
            <w:r>
              <w:rPr>
                <w:rFonts w:eastAsia="SimSun"/>
                <w:color w:val="000000"/>
                <w:sz w:val="24"/>
                <w:szCs w:val="24"/>
                <w:lang w:val="en-US" w:eastAsia="zh-CN" w:bidi="ar"/>
              </w:rPr>
              <w:t>Hệ quản trị cơ sở dữ liệu quan hệ</w:t>
            </w:r>
          </w:p>
        </w:tc>
      </w:tr>
      <w:tr w:rsidR="003D4F1C" w14:paraId="2C56DAF3" w14:textId="77777777">
        <w:tc>
          <w:tcPr>
            <w:tcW w:w="1623" w:type="dxa"/>
            <w:vAlign w:val="center"/>
          </w:tcPr>
          <w:p w14:paraId="2FE1AB89" w14:textId="77777777" w:rsidR="003D4F1C" w:rsidRDefault="00000000">
            <w:pPr>
              <w:widowControl/>
              <w:jc w:val="center"/>
              <w:rPr>
                <w:sz w:val="24"/>
                <w:szCs w:val="24"/>
              </w:rPr>
            </w:pPr>
            <w:r>
              <w:rPr>
                <w:rFonts w:eastAsia="SimSun"/>
                <w:color w:val="000000"/>
                <w:sz w:val="24"/>
                <w:szCs w:val="24"/>
                <w:lang w:val="en-US" w:eastAsia="zh-CN" w:bidi="ar"/>
              </w:rPr>
              <w:t>REST</w:t>
            </w:r>
          </w:p>
        </w:tc>
        <w:tc>
          <w:tcPr>
            <w:tcW w:w="3525" w:type="dxa"/>
            <w:vAlign w:val="center"/>
          </w:tcPr>
          <w:p w14:paraId="7F7E78AA" w14:textId="77777777" w:rsidR="003D4F1C" w:rsidRDefault="00000000">
            <w:pPr>
              <w:widowControl/>
              <w:jc w:val="left"/>
              <w:rPr>
                <w:sz w:val="24"/>
                <w:szCs w:val="24"/>
              </w:rPr>
            </w:pPr>
            <w:r>
              <w:rPr>
                <w:rFonts w:eastAsia="SimSun"/>
                <w:color w:val="000000"/>
                <w:sz w:val="24"/>
                <w:szCs w:val="24"/>
                <w:lang w:val="en-US" w:eastAsia="zh-CN" w:bidi="ar"/>
              </w:rPr>
              <w:t>Representational State Transfer</w:t>
            </w:r>
          </w:p>
        </w:tc>
        <w:tc>
          <w:tcPr>
            <w:tcW w:w="4136" w:type="dxa"/>
            <w:vAlign w:val="center"/>
          </w:tcPr>
          <w:p w14:paraId="31E8000E" w14:textId="77777777" w:rsidR="003D4F1C" w:rsidRDefault="00000000">
            <w:pPr>
              <w:widowControl/>
              <w:jc w:val="left"/>
              <w:rPr>
                <w:sz w:val="24"/>
                <w:szCs w:val="24"/>
              </w:rPr>
            </w:pPr>
            <w:r>
              <w:rPr>
                <w:rFonts w:eastAsia="SimSun"/>
                <w:color w:val="000000"/>
                <w:sz w:val="24"/>
                <w:szCs w:val="24"/>
                <w:lang w:val="en-US" w:eastAsia="zh-CN" w:bidi="ar"/>
              </w:rPr>
              <w:t>Tiêu chuẩn thiết kế API</w:t>
            </w:r>
          </w:p>
        </w:tc>
      </w:tr>
      <w:tr w:rsidR="003D4F1C" w14:paraId="1220C71C" w14:textId="77777777">
        <w:tc>
          <w:tcPr>
            <w:tcW w:w="1623" w:type="dxa"/>
            <w:vAlign w:val="center"/>
          </w:tcPr>
          <w:p w14:paraId="1B1A6928" w14:textId="77777777" w:rsidR="003D4F1C" w:rsidRDefault="00000000">
            <w:pPr>
              <w:widowControl/>
              <w:jc w:val="center"/>
              <w:rPr>
                <w:sz w:val="24"/>
                <w:szCs w:val="24"/>
              </w:rPr>
            </w:pPr>
            <w:r>
              <w:rPr>
                <w:rFonts w:eastAsia="SimSun"/>
                <w:color w:val="000000"/>
                <w:sz w:val="24"/>
                <w:szCs w:val="24"/>
                <w:lang w:val="en-US" w:eastAsia="zh-CN" w:bidi="ar"/>
              </w:rPr>
              <w:t>SDK</w:t>
            </w:r>
          </w:p>
        </w:tc>
        <w:tc>
          <w:tcPr>
            <w:tcW w:w="3525" w:type="dxa"/>
            <w:vAlign w:val="center"/>
          </w:tcPr>
          <w:p w14:paraId="5F40E4F1" w14:textId="77777777" w:rsidR="003D4F1C" w:rsidRDefault="00000000">
            <w:pPr>
              <w:widowControl/>
              <w:jc w:val="left"/>
              <w:rPr>
                <w:sz w:val="24"/>
                <w:szCs w:val="24"/>
              </w:rPr>
            </w:pPr>
            <w:r>
              <w:rPr>
                <w:rFonts w:eastAsia="SimSun"/>
                <w:color w:val="000000"/>
                <w:sz w:val="24"/>
                <w:szCs w:val="24"/>
                <w:lang w:val="en-US" w:eastAsia="zh-CN" w:bidi="ar"/>
              </w:rPr>
              <w:t>Software Development Kit</w:t>
            </w:r>
          </w:p>
        </w:tc>
        <w:tc>
          <w:tcPr>
            <w:tcW w:w="4136" w:type="dxa"/>
            <w:vAlign w:val="center"/>
          </w:tcPr>
          <w:p w14:paraId="579BE158" w14:textId="77777777" w:rsidR="003D4F1C" w:rsidRDefault="00000000">
            <w:pPr>
              <w:widowControl/>
              <w:jc w:val="left"/>
              <w:rPr>
                <w:sz w:val="24"/>
                <w:szCs w:val="24"/>
              </w:rPr>
            </w:pPr>
            <w:r>
              <w:rPr>
                <w:rFonts w:eastAsia="SimSun"/>
                <w:color w:val="000000"/>
                <w:sz w:val="24"/>
                <w:szCs w:val="24"/>
                <w:lang w:val="en-US" w:eastAsia="zh-CN" w:bidi="ar"/>
              </w:rPr>
              <w:t>Bộ công cụ phát triển phần mềm</w:t>
            </w:r>
          </w:p>
        </w:tc>
      </w:tr>
      <w:tr w:rsidR="003D4F1C" w14:paraId="60F7442B" w14:textId="77777777">
        <w:tc>
          <w:tcPr>
            <w:tcW w:w="1623" w:type="dxa"/>
            <w:vAlign w:val="center"/>
          </w:tcPr>
          <w:p w14:paraId="0E83445B" w14:textId="77777777" w:rsidR="003D4F1C" w:rsidRDefault="00000000">
            <w:pPr>
              <w:widowControl/>
              <w:jc w:val="center"/>
              <w:rPr>
                <w:sz w:val="24"/>
                <w:szCs w:val="24"/>
              </w:rPr>
            </w:pPr>
            <w:r>
              <w:rPr>
                <w:rFonts w:eastAsia="SimSun"/>
                <w:color w:val="000000"/>
                <w:sz w:val="24"/>
                <w:szCs w:val="24"/>
                <w:lang w:val="en-US" w:eastAsia="zh-CN" w:bidi="ar"/>
              </w:rPr>
              <w:t>SPA</w:t>
            </w:r>
          </w:p>
        </w:tc>
        <w:tc>
          <w:tcPr>
            <w:tcW w:w="3525" w:type="dxa"/>
            <w:vAlign w:val="center"/>
          </w:tcPr>
          <w:p w14:paraId="5CE21FF6" w14:textId="77777777" w:rsidR="003D4F1C" w:rsidRDefault="00000000">
            <w:pPr>
              <w:widowControl/>
              <w:jc w:val="left"/>
              <w:rPr>
                <w:sz w:val="24"/>
                <w:szCs w:val="24"/>
              </w:rPr>
            </w:pPr>
            <w:r>
              <w:rPr>
                <w:rFonts w:eastAsia="SimSun"/>
                <w:color w:val="000000"/>
                <w:sz w:val="24"/>
                <w:szCs w:val="24"/>
                <w:lang w:val="en-US" w:eastAsia="zh-CN" w:bidi="ar"/>
              </w:rPr>
              <w:t>Single Page Application</w:t>
            </w:r>
          </w:p>
        </w:tc>
        <w:tc>
          <w:tcPr>
            <w:tcW w:w="4136" w:type="dxa"/>
            <w:vAlign w:val="center"/>
          </w:tcPr>
          <w:p w14:paraId="69F11674" w14:textId="77777777" w:rsidR="003D4F1C" w:rsidRDefault="00000000">
            <w:pPr>
              <w:widowControl/>
              <w:jc w:val="left"/>
              <w:rPr>
                <w:sz w:val="24"/>
                <w:szCs w:val="24"/>
              </w:rPr>
            </w:pPr>
            <w:r>
              <w:rPr>
                <w:rFonts w:eastAsia="SimSun"/>
                <w:color w:val="000000"/>
                <w:sz w:val="24"/>
                <w:szCs w:val="24"/>
                <w:lang w:val="en-US" w:eastAsia="zh-CN" w:bidi="ar"/>
              </w:rPr>
              <w:t>Ứng dụng trang đơn</w:t>
            </w:r>
          </w:p>
        </w:tc>
      </w:tr>
      <w:tr w:rsidR="003D4F1C" w14:paraId="0CD10BCD" w14:textId="77777777">
        <w:tc>
          <w:tcPr>
            <w:tcW w:w="1623" w:type="dxa"/>
            <w:vAlign w:val="center"/>
          </w:tcPr>
          <w:p w14:paraId="08FF1245" w14:textId="77777777" w:rsidR="003D4F1C" w:rsidRDefault="00000000">
            <w:pPr>
              <w:widowControl/>
              <w:jc w:val="center"/>
              <w:rPr>
                <w:sz w:val="24"/>
                <w:szCs w:val="24"/>
              </w:rPr>
            </w:pPr>
            <w:r>
              <w:rPr>
                <w:rFonts w:eastAsia="SimSun"/>
                <w:color w:val="000000"/>
                <w:sz w:val="24"/>
                <w:szCs w:val="24"/>
                <w:lang w:val="en-US" w:eastAsia="zh-CN" w:bidi="ar"/>
              </w:rPr>
              <w:t>SQL</w:t>
            </w:r>
          </w:p>
        </w:tc>
        <w:tc>
          <w:tcPr>
            <w:tcW w:w="3525" w:type="dxa"/>
            <w:vAlign w:val="center"/>
          </w:tcPr>
          <w:p w14:paraId="3C6CA314" w14:textId="77777777" w:rsidR="003D4F1C" w:rsidRDefault="00000000">
            <w:pPr>
              <w:widowControl/>
              <w:jc w:val="left"/>
              <w:rPr>
                <w:sz w:val="24"/>
                <w:szCs w:val="24"/>
              </w:rPr>
            </w:pPr>
            <w:r>
              <w:rPr>
                <w:rFonts w:eastAsia="SimSun"/>
                <w:color w:val="000000"/>
                <w:sz w:val="24"/>
                <w:szCs w:val="24"/>
                <w:lang w:val="en-US" w:eastAsia="zh-CN" w:bidi="ar"/>
              </w:rPr>
              <w:t>Structured Query Language</w:t>
            </w:r>
          </w:p>
        </w:tc>
        <w:tc>
          <w:tcPr>
            <w:tcW w:w="4136" w:type="dxa"/>
            <w:vAlign w:val="center"/>
          </w:tcPr>
          <w:p w14:paraId="2EB91115" w14:textId="77777777" w:rsidR="003D4F1C" w:rsidRDefault="00000000">
            <w:pPr>
              <w:widowControl/>
              <w:jc w:val="left"/>
              <w:rPr>
                <w:sz w:val="24"/>
                <w:szCs w:val="24"/>
              </w:rPr>
            </w:pPr>
            <w:r>
              <w:rPr>
                <w:rFonts w:eastAsia="SimSun"/>
                <w:color w:val="000000"/>
                <w:sz w:val="24"/>
                <w:szCs w:val="24"/>
                <w:lang w:val="en-US" w:eastAsia="zh-CN" w:bidi="ar"/>
              </w:rPr>
              <w:t>Ngôn ngữ truy vấn có cấu trúc</w:t>
            </w:r>
          </w:p>
        </w:tc>
      </w:tr>
      <w:tr w:rsidR="003D4F1C" w14:paraId="010F17CA" w14:textId="77777777">
        <w:tc>
          <w:tcPr>
            <w:tcW w:w="1623" w:type="dxa"/>
            <w:vAlign w:val="center"/>
          </w:tcPr>
          <w:p w14:paraId="4ABE81A7" w14:textId="77777777" w:rsidR="003D4F1C" w:rsidRDefault="00000000">
            <w:pPr>
              <w:widowControl/>
              <w:jc w:val="center"/>
              <w:rPr>
                <w:sz w:val="24"/>
                <w:szCs w:val="24"/>
              </w:rPr>
            </w:pPr>
            <w:r>
              <w:rPr>
                <w:rFonts w:eastAsia="SimSun"/>
                <w:color w:val="000000"/>
                <w:sz w:val="24"/>
                <w:szCs w:val="24"/>
                <w:lang w:val="en-US" w:eastAsia="zh-CN" w:bidi="ar"/>
              </w:rPr>
              <w:t>UAT</w:t>
            </w:r>
          </w:p>
        </w:tc>
        <w:tc>
          <w:tcPr>
            <w:tcW w:w="3525" w:type="dxa"/>
            <w:vAlign w:val="center"/>
          </w:tcPr>
          <w:p w14:paraId="0980B6C4" w14:textId="77777777" w:rsidR="003D4F1C" w:rsidRDefault="00000000">
            <w:pPr>
              <w:widowControl/>
              <w:jc w:val="left"/>
              <w:rPr>
                <w:sz w:val="24"/>
                <w:szCs w:val="24"/>
              </w:rPr>
            </w:pPr>
            <w:r>
              <w:rPr>
                <w:rFonts w:eastAsia="SimSun"/>
                <w:color w:val="000000"/>
                <w:sz w:val="24"/>
                <w:szCs w:val="24"/>
                <w:lang w:val="en-US" w:eastAsia="zh-CN" w:bidi="ar"/>
              </w:rPr>
              <w:t>User Acceptance Testing</w:t>
            </w:r>
          </w:p>
        </w:tc>
        <w:tc>
          <w:tcPr>
            <w:tcW w:w="4136" w:type="dxa"/>
            <w:vAlign w:val="center"/>
          </w:tcPr>
          <w:p w14:paraId="29F0418A" w14:textId="77777777" w:rsidR="003D4F1C" w:rsidRDefault="00000000">
            <w:pPr>
              <w:widowControl/>
              <w:jc w:val="left"/>
              <w:rPr>
                <w:sz w:val="24"/>
                <w:szCs w:val="24"/>
              </w:rPr>
            </w:pPr>
            <w:r>
              <w:rPr>
                <w:rFonts w:eastAsia="SimSun"/>
                <w:color w:val="000000"/>
                <w:sz w:val="24"/>
                <w:szCs w:val="24"/>
                <w:lang w:val="en-US" w:eastAsia="zh-CN" w:bidi="ar"/>
              </w:rPr>
              <w:t>Kiểm thử chấp nhận người dùng</w:t>
            </w:r>
          </w:p>
        </w:tc>
      </w:tr>
      <w:tr w:rsidR="003D4F1C" w14:paraId="7C556853" w14:textId="77777777">
        <w:tc>
          <w:tcPr>
            <w:tcW w:w="1623" w:type="dxa"/>
            <w:vAlign w:val="center"/>
          </w:tcPr>
          <w:p w14:paraId="3B104CE4" w14:textId="77777777" w:rsidR="003D4F1C" w:rsidRDefault="00000000">
            <w:pPr>
              <w:widowControl/>
              <w:jc w:val="center"/>
              <w:rPr>
                <w:sz w:val="24"/>
                <w:szCs w:val="24"/>
              </w:rPr>
            </w:pPr>
            <w:r>
              <w:rPr>
                <w:rFonts w:eastAsia="SimSun"/>
                <w:color w:val="000000"/>
                <w:sz w:val="24"/>
                <w:szCs w:val="24"/>
                <w:lang w:val="en-US" w:eastAsia="zh-CN" w:bidi="ar"/>
              </w:rPr>
              <w:t>UI</w:t>
            </w:r>
          </w:p>
        </w:tc>
        <w:tc>
          <w:tcPr>
            <w:tcW w:w="3525" w:type="dxa"/>
            <w:vAlign w:val="center"/>
          </w:tcPr>
          <w:p w14:paraId="7B629C9E" w14:textId="77777777" w:rsidR="003D4F1C" w:rsidRDefault="00000000">
            <w:pPr>
              <w:widowControl/>
              <w:jc w:val="left"/>
              <w:rPr>
                <w:sz w:val="24"/>
                <w:szCs w:val="24"/>
              </w:rPr>
            </w:pPr>
            <w:r>
              <w:rPr>
                <w:rFonts w:eastAsia="SimSun"/>
                <w:color w:val="000000"/>
                <w:sz w:val="24"/>
                <w:szCs w:val="24"/>
                <w:lang w:val="en-US" w:eastAsia="zh-CN" w:bidi="ar"/>
              </w:rPr>
              <w:t>User Interface</w:t>
            </w:r>
          </w:p>
        </w:tc>
        <w:tc>
          <w:tcPr>
            <w:tcW w:w="4136" w:type="dxa"/>
            <w:vAlign w:val="center"/>
          </w:tcPr>
          <w:p w14:paraId="111F643E" w14:textId="77777777" w:rsidR="003D4F1C" w:rsidRDefault="00000000">
            <w:pPr>
              <w:widowControl/>
              <w:jc w:val="left"/>
              <w:rPr>
                <w:sz w:val="24"/>
                <w:szCs w:val="24"/>
              </w:rPr>
            </w:pPr>
            <w:r>
              <w:rPr>
                <w:rFonts w:eastAsia="SimSun"/>
                <w:color w:val="000000"/>
                <w:sz w:val="24"/>
                <w:szCs w:val="24"/>
                <w:lang w:val="en-US" w:eastAsia="zh-CN" w:bidi="ar"/>
              </w:rPr>
              <w:t>Giao diện người dùng</w:t>
            </w:r>
          </w:p>
        </w:tc>
      </w:tr>
      <w:tr w:rsidR="003D4F1C" w14:paraId="6D37D49A" w14:textId="77777777">
        <w:tc>
          <w:tcPr>
            <w:tcW w:w="1623" w:type="dxa"/>
            <w:vAlign w:val="center"/>
          </w:tcPr>
          <w:p w14:paraId="73903521" w14:textId="77777777" w:rsidR="003D4F1C" w:rsidRDefault="00000000">
            <w:pPr>
              <w:widowControl/>
              <w:jc w:val="center"/>
              <w:rPr>
                <w:sz w:val="24"/>
                <w:szCs w:val="24"/>
              </w:rPr>
            </w:pPr>
            <w:r>
              <w:rPr>
                <w:rFonts w:eastAsia="SimSun"/>
                <w:color w:val="000000"/>
                <w:sz w:val="24"/>
                <w:szCs w:val="24"/>
                <w:lang w:val="en-US" w:eastAsia="zh-CN" w:bidi="ar"/>
              </w:rPr>
              <w:t>UX</w:t>
            </w:r>
          </w:p>
        </w:tc>
        <w:tc>
          <w:tcPr>
            <w:tcW w:w="3525" w:type="dxa"/>
            <w:vAlign w:val="center"/>
          </w:tcPr>
          <w:p w14:paraId="7E53324A" w14:textId="77777777" w:rsidR="003D4F1C" w:rsidRDefault="00000000">
            <w:pPr>
              <w:widowControl/>
              <w:jc w:val="left"/>
              <w:rPr>
                <w:sz w:val="24"/>
                <w:szCs w:val="24"/>
              </w:rPr>
            </w:pPr>
            <w:r>
              <w:rPr>
                <w:rFonts w:eastAsia="SimSun"/>
                <w:color w:val="000000"/>
                <w:sz w:val="24"/>
                <w:szCs w:val="24"/>
                <w:lang w:val="en-US" w:eastAsia="zh-CN" w:bidi="ar"/>
              </w:rPr>
              <w:t>User Experience</w:t>
            </w:r>
          </w:p>
        </w:tc>
        <w:tc>
          <w:tcPr>
            <w:tcW w:w="4136" w:type="dxa"/>
            <w:vAlign w:val="center"/>
          </w:tcPr>
          <w:p w14:paraId="58BD3219" w14:textId="77777777" w:rsidR="003D4F1C" w:rsidRDefault="00000000">
            <w:pPr>
              <w:widowControl/>
              <w:jc w:val="left"/>
              <w:rPr>
                <w:sz w:val="24"/>
                <w:szCs w:val="24"/>
              </w:rPr>
            </w:pPr>
            <w:r>
              <w:rPr>
                <w:rFonts w:eastAsia="SimSun"/>
                <w:color w:val="000000"/>
                <w:sz w:val="24"/>
                <w:szCs w:val="24"/>
                <w:lang w:val="en-US" w:eastAsia="zh-CN" w:bidi="ar"/>
              </w:rPr>
              <w:t>Trải nghiệm người dùng</w:t>
            </w:r>
          </w:p>
        </w:tc>
      </w:tr>
      <w:tr w:rsidR="003D4F1C" w14:paraId="269AC463" w14:textId="77777777">
        <w:tc>
          <w:tcPr>
            <w:tcW w:w="1623" w:type="dxa"/>
            <w:vAlign w:val="center"/>
          </w:tcPr>
          <w:p w14:paraId="11E40AE3" w14:textId="77777777" w:rsidR="003D4F1C" w:rsidRDefault="00000000">
            <w:pPr>
              <w:widowControl/>
              <w:jc w:val="center"/>
              <w:rPr>
                <w:sz w:val="24"/>
                <w:szCs w:val="24"/>
              </w:rPr>
            </w:pPr>
            <w:r>
              <w:rPr>
                <w:rFonts w:eastAsia="SimSun"/>
                <w:color w:val="000000"/>
                <w:sz w:val="24"/>
                <w:szCs w:val="24"/>
                <w:lang w:val="en-US" w:eastAsia="zh-CN" w:bidi="ar"/>
              </w:rPr>
              <w:t>VS Code</w:t>
            </w:r>
          </w:p>
        </w:tc>
        <w:tc>
          <w:tcPr>
            <w:tcW w:w="3525" w:type="dxa"/>
            <w:vAlign w:val="center"/>
          </w:tcPr>
          <w:p w14:paraId="74827284" w14:textId="77777777" w:rsidR="003D4F1C" w:rsidRDefault="00000000">
            <w:pPr>
              <w:widowControl/>
              <w:jc w:val="left"/>
              <w:rPr>
                <w:sz w:val="24"/>
                <w:szCs w:val="24"/>
              </w:rPr>
            </w:pPr>
            <w:r>
              <w:rPr>
                <w:rFonts w:eastAsia="SimSun"/>
                <w:color w:val="000000"/>
                <w:sz w:val="24"/>
                <w:szCs w:val="24"/>
                <w:lang w:val="en-US" w:eastAsia="zh-CN" w:bidi="ar"/>
              </w:rPr>
              <w:t>Visual Studio Code</w:t>
            </w:r>
          </w:p>
        </w:tc>
        <w:tc>
          <w:tcPr>
            <w:tcW w:w="4136" w:type="dxa"/>
            <w:vAlign w:val="center"/>
          </w:tcPr>
          <w:p w14:paraId="4B7019CE" w14:textId="77777777" w:rsidR="003D4F1C" w:rsidRDefault="00000000">
            <w:pPr>
              <w:widowControl/>
              <w:jc w:val="left"/>
              <w:rPr>
                <w:sz w:val="24"/>
                <w:szCs w:val="24"/>
              </w:rPr>
            </w:pPr>
            <w:r>
              <w:rPr>
                <w:rFonts w:eastAsia="SimSun"/>
                <w:color w:val="000000"/>
                <w:sz w:val="24"/>
                <w:szCs w:val="24"/>
                <w:lang w:val="en-US" w:eastAsia="zh-CN" w:bidi="ar"/>
              </w:rPr>
              <w:t>Trình soạn thảo mã nguồn</w:t>
            </w:r>
          </w:p>
        </w:tc>
      </w:tr>
    </w:tbl>
    <w:p w14:paraId="1A6CC78F" w14:textId="77777777" w:rsidR="003D4F1C" w:rsidRDefault="003D4F1C"/>
    <w:p w14:paraId="5A307843" w14:textId="77777777" w:rsidR="003D4F1C" w:rsidRDefault="003D4F1C"/>
    <w:p w14:paraId="10828ED7" w14:textId="77777777" w:rsidR="003D4F1C" w:rsidRDefault="003D4F1C">
      <w:pPr>
        <w:sectPr w:rsidR="003D4F1C">
          <w:footerReference w:type="default" r:id="rId11"/>
          <w:pgSz w:w="11907" w:h="16840"/>
          <w:pgMar w:top="1411" w:right="1138" w:bottom="1411" w:left="1701" w:header="720" w:footer="720" w:gutter="0"/>
          <w:pgNumType w:fmt="lowerRoman" w:start="1"/>
          <w:cols w:space="720"/>
          <w:docGrid w:linePitch="360"/>
        </w:sectPr>
      </w:pPr>
    </w:p>
    <w:p w14:paraId="7BAE822D" w14:textId="77777777" w:rsidR="003D4F1C" w:rsidRDefault="003D4F1C">
      <w:pPr>
        <w:sectPr w:rsidR="003D4F1C">
          <w:headerReference w:type="default" r:id="rId12"/>
          <w:footerReference w:type="default" r:id="rId13"/>
          <w:type w:val="continuous"/>
          <w:pgSz w:w="11907" w:h="16840"/>
          <w:pgMar w:top="1418" w:right="1134" w:bottom="1418" w:left="1701" w:header="720" w:footer="720" w:gutter="0"/>
          <w:pgNumType w:fmt="lowerRoman"/>
          <w:cols w:space="720"/>
          <w:docGrid w:linePitch="360"/>
        </w:sectPr>
      </w:pPr>
      <w:bookmarkStart w:id="16" w:name="_Toc400832658"/>
    </w:p>
    <w:p w14:paraId="70C501C3" w14:textId="77777777" w:rsidR="003D4F1C" w:rsidRDefault="00000000">
      <w:pPr>
        <w:pStyle w:val="1"/>
        <w:numPr>
          <w:ilvl w:val="0"/>
          <w:numId w:val="0"/>
        </w:numPr>
      </w:pPr>
      <w:bookmarkStart w:id="17" w:name="_Toc30459"/>
      <w:bookmarkStart w:id="18" w:name="_Toc216783162"/>
      <w:bookmarkStart w:id="19" w:name="_Toc224667711"/>
      <w:r>
        <w:lastRenderedPageBreak/>
        <w:t>MỞ ĐẦU</w:t>
      </w:r>
      <w:bookmarkEnd w:id="17"/>
      <w:bookmarkEnd w:id="18"/>
      <w:bookmarkEnd w:id="19"/>
    </w:p>
    <w:p w14:paraId="50E19B23" w14:textId="77777777" w:rsidR="003D4F1C" w:rsidRDefault="00000000">
      <w:r>
        <w:t>Việc quản lý thông tin sinh viên, điểm số, lịch học và các hoạt động học vụ tại các trường đại học hiện nay còn gặp nhiều khó khăn. Quản lý thủ công bằng giấy tờ hoặc Excel dễ sai sót và mất mát dữ liệu. Việc tra cứu, thống kê thông tin còn chậm và thiếu đồng bộ giữa các phòng ban.</w:t>
      </w:r>
    </w:p>
    <w:p w14:paraId="7A096CF2" w14:textId="77777777" w:rsidR="003D4F1C" w:rsidRDefault="003D4F1C"/>
    <w:p w14:paraId="56A57AF2" w14:textId="77777777" w:rsidR="003D4F1C" w:rsidRDefault="00000000">
      <w:r>
        <w:t>Đề tài "Xây dựng ứng dụng đa nền tảng quản lý sinh viên" được thực hiện để giải quyết các vấn đề trên. Hệ thống giúp số hóa quy trình quản lý, phân quyền rõ ràng cho từng vai trò và cho phép truy cập qua trình duyệt web. Hệ thống hỗ trợ nhập liệu hàng loạt từ Excel và tự động tính toán điểm trung bình.</w:t>
      </w:r>
    </w:p>
    <w:p w14:paraId="256A79A5" w14:textId="77777777" w:rsidR="003D4F1C" w:rsidRDefault="003D4F1C"/>
    <w:p w14:paraId="00C97FB8" w14:textId="77777777" w:rsidR="003D4F1C" w:rsidRDefault="00000000">
      <w:r>
        <w:t>Hệ thống được xây dựng với React cho giao diện web, Node.js cho xử lý phía server, PostgreSQL cho cơ sở dữ liệu và Firebase Authentication cho xác thực người dùng. Hệ thống bao gồm 3 module: Admin (quản lý toàn bộ hệ thống), Lecturer (quản lý lớp và điểm), và Student (xem thông tin học tập).</w:t>
      </w:r>
      <w:r>
        <w:br w:type="page"/>
      </w:r>
    </w:p>
    <w:p w14:paraId="4D3561FA" w14:textId="77777777" w:rsidR="003D4F1C" w:rsidRDefault="003D4F1C">
      <w:pPr>
        <w:pStyle w:val="1"/>
        <w:numPr>
          <w:ilvl w:val="0"/>
          <w:numId w:val="0"/>
        </w:numPr>
        <w:ind w:firstLine="720"/>
        <w:sectPr w:rsidR="003D4F1C">
          <w:footerReference w:type="default" r:id="rId14"/>
          <w:pgSz w:w="11907" w:h="16840"/>
          <w:pgMar w:top="1418" w:right="1134" w:bottom="1418" w:left="1701" w:header="720" w:footer="720" w:gutter="0"/>
          <w:pgNumType w:start="1"/>
          <w:cols w:space="720"/>
          <w:docGrid w:linePitch="360"/>
        </w:sectPr>
      </w:pPr>
    </w:p>
    <w:p w14:paraId="13FC8D24" w14:textId="45F662E5" w:rsidR="003D4F1C" w:rsidRDefault="00A570E5" w:rsidP="00A570E5">
      <w:pPr>
        <w:pStyle w:val="Heading1"/>
        <w:tabs>
          <w:tab w:val="left" w:pos="1332"/>
          <w:tab w:val="center" w:pos="4534"/>
        </w:tabs>
        <w:jc w:val="left"/>
        <w:rPr>
          <w:sz w:val="28"/>
          <w:szCs w:val="28"/>
        </w:rPr>
      </w:pPr>
      <w:bookmarkStart w:id="20" w:name="_Toc22666"/>
      <w:bookmarkEnd w:id="16"/>
      <w:r>
        <w:rPr>
          <w:sz w:val="28"/>
          <w:szCs w:val="28"/>
        </w:rPr>
        <w:lastRenderedPageBreak/>
        <w:tab/>
      </w:r>
      <w:r>
        <w:rPr>
          <w:sz w:val="28"/>
          <w:szCs w:val="28"/>
        </w:rPr>
        <w:tab/>
      </w:r>
      <w:bookmarkStart w:id="21" w:name="_Toc224667712"/>
      <w:r>
        <w:rPr>
          <w:sz w:val="28"/>
          <w:szCs w:val="28"/>
        </w:rPr>
        <w:t>CHƯƠNG 1: TỔNG QUAN ĐỀ TÀI</w:t>
      </w:r>
      <w:bookmarkEnd w:id="20"/>
      <w:bookmarkEnd w:id="21"/>
    </w:p>
    <w:p w14:paraId="5ABF4A6F" w14:textId="77777777" w:rsidR="003D4F1C" w:rsidRDefault="00000000">
      <w:pPr>
        <w:pStyle w:val="Heading2"/>
        <w:spacing w:line="360" w:lineRule="auto"/>
        <w:rPr>
          <w:sz w:val="26"/>
          <w:szCs w:val="26"/>
        </w:rPr>
      </w:pPr>
      <w:bookmarkStart w:id="22" w:name="_Toc28282"/>
      <w:bookmarkStart w:id="23" w:name="_Toc224667713"/>
      <w:r>
        <w:rPr>
          <w:sz w:val="26"/>
          <w:szCs w:val="26"/>
        </w:rPr>
        <w:t>1.1. LÝ DO CHỌN ĐỀ TÀI</w:t>
      </w:r>
      <w:bookmarkEnd w:id="22"/>
      <w:bookmarkEnd w:id="23"/>
    </w:p>
    <w:p w14:paraId="7797728A" w14:textId="77777777" w:rsidR="003D4F1C" w:rsidRDefault="00000000">
      <w:pPr>
        <w:pStyle w:val="Heading3"/>
        <w:spacing w:line="360" w:lineRule="auto"/>
        <w:rPr>
          <w:sz w:val="26"/>
          <w:szCs w:val="26"/>
        </w:rPr>
      </w:pPr>
      <w:bookmarkStart w:id="24" w:name="_Toc8456"/>
      <w:bookmarkStart w:id="25" w:name="_Toc224667714"/>
      <w:r>
        <w:rPr>
          <w:sz w:val="26"/>
          <w:szCs w:val="26"/>
        </w:rPr>
        <w:t>1.1.1. Bối cảnh</w:t>
      </w:r>
      <w:bookmarkEnd w:id="24"/>
      <w:bookmarkEnd w:id="25"/>
    </w:p>
    <w:p w14:paraId="3EB6B745" w14:textId="77777777" w:rsidR="003E666E" w:rsidRPr="003E666E" w:rsidRDefault="003E666E" w:rsidP="00F51A9B">
      <w:pPr>
        <w:ind w:firstLine="720"/>
        <w:rPr>
          <w:lang w:val="en-US"/>
        </w:rPr>
      </w:pPr>
      <w:bookmarkStart w:id="26" w:name="_Toc32690"/>
      <w:r w:rsidRPr="003E666E">
        <w:rPr>
          <w:lang w:val="en-US"/>
        </w:rPr>
        <w:t>Trong bối cảnh công nghệ thông tin phát triển mạnh mẽ cùng với xu hướng chuyển đổi số trong giáo dục, việc quản lý thông tin sinh viên, điểm số, lịch học và các hoạt động học vụ đang trở thành một thách thức đáng kể đối với các cơ sở giáo dục đại học. Nhiều trường hiện nay vẫn đang sử dụng các phương thức quản lý truyền thống như giấy tờ hoặc bảng tính Excel, dẫn đến nguy cơ sai sót cao, thất lạc dữ liệu và gây khó khăn trong việc tra cứu cũng như tổng hợp thông tin.</w:t>
      </w:r>
    </w:p>
    <w:p w14:paraId="02A19954" w14:textId="77777777" w:rsidR="003E666E" w:rsidRPr="003E666E" w:rsidRDefault="003E666E" w:rsidP="00F51A9B">
      <w:pPr>
        <w:ind w:firstLine="720"/>
        <w:rPr>
          <w:lang w:val="en-US"/>
        </w:rPr>
      </w:pPr>
      <w:r w:rsidRPr="003E666E">
        <w:rPr>
          <w:lang w:val="en-US"/>
        </w:rPr>
        <w:t>Bên cạnh đó, sự thiếu đồng bộ giữa các phòng ban như Phòng Đào tạo, Khoa, Giảng viên và Sinh viên khiến cho quá trình trao đổi và cập nhật dữ liệu trở nên rời rạc, thiếu nhất quán. Mỗi bộ phận thường sử dụng các công cụ riêng biệt, không có sự liên kết, dẫn đến tình trạng dữ liệu bị phân tán và khó kiểm soát. Điều này không chỉ làm giảm hiệu quả quản lý mà còn ảnh hưởng đến trải nghiệm của người dùng.</w:t>
      </w:r>
    </w:p>
    <w:p w14:paraId="0C83D508" w14:textId="77777777" w:rsidR="003E666E" w:rsidRPr="003E666E" w:rsidRDefault="003E666E" w:rsidP="00F51A9B">
      <w:pPr>
        <w:ind w:firstLine="720"/>
        <w:rPr>
          <w:lang w:val="en-US"/>
        </w:rPr>
      </w:pPr>
      <w:r w:rsidRPr="003E666E">
        <w:rPr>
          <w:lang w:val="en-US"/>
        </w:rPr>
        <w:t>Ngoài ra, việc truy cập thông tin vẫn còn nhiều hạn chế khi sinh viên và giảng viên phải trực tiếp đến các phòng ban để tra cứu điểm số, lịch học hoặc thực hiện các thủ tục học vụ. Điều này gây tốn thời gian và thiếu sự linh hoạt trong môi trường học tập hiện đại. Đồng thời, các quy trình xử lý học vụ như duyệt điểm hay giải quyết yêu cầu của sinh viên thường chưa được minh bạch, khiến người dùng khó theo dõi tiến độ và trạng thái xử lý.</w:t>
      </w:r>
    </w:p>
    <w:p w14:paraId="38903926" w14:textId="77777777" w:rsidR="003E666E" w:rsidRPr="003E666E" w:rsidRDefault="003E666E" w:rsidP="00F51A9B">
      <w:pPr>
        <w:ind w:firstLine="720"/>
        <w:rPr>
          <w:lang w:val="en-US"/>
        </w:rPr>
      </w:pPr>
      <w:r w:rsidRPr="003E666E">
        <w:rPr>
          <w:lang w:val="en-US"/>
        </w:rPr>
        <w:t>Cuối cùng, các hệ thống quản lý cũ thường không được thiết kế để mở rộng và tích hợp với nhiều nền tảng khác nhau như web hay thiết bị di động. Điều này khiến hệ thống không thể đáp ứng nhu cầu truy cập ngày càng đa dạng của người dùng trong thời đại số, từ đó làm giảm hiệu quả vận hành và khả năng phát triển lâu dài của tổ chức giáo dục.</w:t>
      </w:r>
    </w:p>
    <w:p w14:paraId="7FDE1DBF" w14:textId="77777777" w:rsidR="003D4F1C" w:rsidRDefault="00000000">
      <w:pPr>
        <w:pStyle w:val="Heading3"/>
        <w:spacing w:line="360" w:lineRule="auto"/>
        <w:rPr>
          <w:sz w:val="26"/>
          <w:szCs w:val="26"/>
        </w:rPr>
      </w:pPr>
      <w:bookmarkStart w:id="27" w:name="_Toc224667715"/>
      <w:r>
        <w:rPr>
          <w:sz w:val="26"/>
          <w:szCs w:val="26"/>
        </w:rPr>
        <w:t>1.1.2. Nhu cầu thực tiễn</w:t>
      </w:r>
      <w:bookmarkEnd w:id="26"/>
      <w:bookmarkEnd w:id="27"/>
    </w:p>
    <w:p w14:paraId="105C3423" w14:textId="77777777" w:rsidR="00AF740E" w:rsidRPr="00AF740E" w:rsidRDefault="00AF740E" w:rsidP="003929F9">
      <w:pPr>
        <w:spacing w:line="360" w:lineRule="auto"/>
        <w:ind w:firstLine="720"/>
        <w:rPr>
          <w:lang w:val="en-US"/>
        </w:rPr>
      </w:pPr>
      <w:r w:rsidRPr="00AF740E">
        <w:rPr>
          <w:lang w:val="en-US"/>
        </w:rPr>
        <w:t xml:space="preserve">Từ những vấn đề đã nêu, việc xây dựng một hệ thống quản lý sinh viên đa nền tảng, tích hợp đầy đủ các chức năng học vụ và cho phép truy cập mọi lúc, mọi nơi trở thành một nhu cầu cấp thiết đối với các cơ sở giáo dục đại học. Hệ thống này cần hướng đến việc số hóa toàn bộ quy trình quản lý, bao gồm quản lý người dùng, môn </w:t>
      </w:r>
      <w:r w:rsidRPr="00AF740E">
        <w:rPr>
          <w:lang w:val="en-US"/>
        </w:rPr>
        <w:lastRenderedPageBreak/>
        <w:t>học, lớp học phần, lịch học, điểm số cũng như xử lý các yêu cầu học vụ, nhằm giảm thiểu sự phụ thuộc vào các phương thức thủ công và nâng cao hiệu quả vận hành.</w:t>
      </w:r>
    </w:p>
    <w:p w14:paraId="3C48E82D" w14:textId="77777777" w:rsidR="00AF740E" w:rsidRPr="00AF740E" w:rsidRDefault="00AF740E" w:rsidP="003929F9">
      <w:pPr>
        <w:spacing w:line="360" w:lineRule="auto"/>
        <w:ind w:firstLine="720"/>
        <w:rPr>
          <w:lang w:val="en-US"/>
        </w:rPr>
      </w:pPr>
      <w:r w:rsidRPr="00AF740E">
        <w:rPr>
          <w:lang w:val="en-US"/>
        </w:rPr>
        <w:t>Bên cạnh đó, hệ thống cần được thiết kế với cơ chế phân quyền rõ ràng, đảm bảo mỗi vai trò như quản trị viên, giảng viên và sinh viên đều có giao diện và chức năng phù hợp với nhiệm vụ của mình. Điều này không chỉ giúp tăng tính bảo mật mà còn nâng cao trải nghiệm sử dụng cho từng đối tượng.</w:t>
      </w:r>
    </w:p>
    <w:p w14:paraId="53FFC86F" w14:textId="77777777" w:rsidR="00AF740E" w:rsidRPr="00AF740E" w:rsidRDefault="00AF740E" w:rsidP="003929F9">
      <w:pPr>
        <w:spacing w:line="360" w:lineRule="auto"/>
        <w:ind w:firstLine="720"/>
        <w:rPr>
          <w:lang w:val="en-US"/>
        </w:rPr>
      </w:pPr>
      <w:r w:rsidRPr="00AF740E">
        <w:rPr>
          <w:lang w:val="en-US"/>
        </w:rPr>
        <w:t>Ngoài ra, tính minh bạch và khả năng truy xuất thông tin cũng là một yếu tố quan trọng. Toàn bộ dữ liệu cần được lưu trữ tập trung, cho phép người dùng dễ dàng tra cứu, thống kê và tạo báo cáo khi cần thiết, đồng thời hỗ trợ việc theo dõi và kiểm soát các quy trình học vụ một cách rõ ràng.</w:t>
      </w:r>
    </w:p>
    <w:p w14:paraId="16B92C1C" w14:textId="77777777" w:rsidR="00AF740E" w:rsidRPr="00AF740E" w:rsidRDefault="00AF740E" w:rsidP="003929F9">
      <w:pPr>
        <w:spacing w:line="360" w:lineRule="auto"/>
        <w:ind w:firstLine="720"/>
        <w:rPr>
          <w:lang w:val="en-US"/>
        </w:rPr>
      </w:pPr>
      <w:r w:rsidRPr="00AF740E">
        <w:rPr>
          <w:lang w:val="en-US"/>
        </w:rPr>
        <w:t>Hệ thống cũng cần hỗ trợ đa nền tảng, cho phép người dùng truy cập thông qua trình duyệt web hoặc ứng dụng di động, từ đó đảm bảo sự linh hoạt và tiện lợi trong quá trình sử dụng. Cuối cùng, việc tích hợp các chức năng tự động hóa như nhập liệu hàng loạt từ tệp Excel, tính toán điểm trung bình hay xếp loại học lực sẽ giúp giảm tải công việc lặp đi lặp lại, hạn chế sai sót và nâng cao hiệu suất làm việc cho các bên liên quan.</w:t>
      </w:r>
    </w:p>
    <w:p w14:paraId="6CA24BE6" w14:textId="77777777" w:rsidR="003D4F1C" w:rsidRDefault="003D4F1C">
      <w:pPr>
        <w:spacing w:line="360" w:lineRule="auto"/>
        <w:rPr>
          <w:b/>
          <w:bCs/>
        </w:rPr>
      </w:pPr>
    </w:p>
    <w:p w14:paraId="2946AFDE" w14:textId="77777777" w:rsidR="003D4F1C" w:rsidRDefault="00000000">
      <w:pPr>
        <w:pStyle w:val="Heading3"/>
        <w:spacing w:line="360" w:lineRule="auto"/>
        <w:rPr>
          <w:sz w:val="26"/>
          <w:szCs w:val="26"/>
        </w:rPr>
      </w:pPr>
      <w:bookmarkStart w:id="28" w:name="_Toc18018"/>
      <w:bookmarkStart w:id="29" w:name="_Toc224667716"/>
      <w:r>
        <w:rPr>
          <w:sz w:val="26"/>
          <w:szCs w:val="26"/>
        </w:rPr>
        <w:t>1.1.3. Ý nghĩa của đề tài</w:t>
      </w:r>
      <w:bookmarkEnd w:id="28"/>
      <w:bookmarkEnd w:id="29"/>
    </w:p>
    <w:p w14:paraId="26BDD43A" w14:textId="77777777" w:rsidR="003F47A9" w:rsidRPr="003F47A9" w:rsidRDefault="003F47A9" w:rsidP="003B664D">
      <w:pPr>
        <w:ind w:firstLine="720"/>
        <w:rPr>
          <w:lang w:val="en-US"/>
        </w:rPr>
      </w:pPr>
      <w:bookmarkStart w:id="30" w:name="_Toc14647"/>
      <w:r w:rsidRPr="003F47A9">
        <w:rPr>
          <w:lang w:val="en-US"/>
        </w:rPr>
        <w:t>Đề tài “Xây dựng ứng dụng đa nền tảng quản lý sinh viên” không chỉ góp phần giải quyết những vấn đề thực tiễn trong công tác quản lý giáo dục mà còn mang lại nhiều lợi ích thiết thực cho các bên liên quan. Đối với nhà trường, hệ thống giúp nâng cao hiệu quả quản lý thông tin, giảm thiểu sai sót trong quá trình xử lý dữ liệu, đồng thời tiết kiệm đáng kể thời gian và chi phí vận hành nhờ việc tự động hóa và số hóa quy trình.</w:t>
      </w:r>
    </w:p>
    <w:p w14:paraId="5B838937" w14:textId="77777777" w:rsidR="003F47A9" w:rsidRPr="003F47A9" w:rsidRDefault="003F47A9" w:rsidP="003B664D">
      <w:pPr>
        <w:ind w:firstLine="720"/>
        <w:rPr>
          <w:lang w:val="en-US"/>
        </w:rPr>
      </w:pPr>
      <w:r w:rsidRPr="003F47A9">
        <w:rPr>
          <w:lang w:val="en-US"/>
        </w:rPr>
        <w:t>Đối với giảng viên, ứng dụng mang lại sự thuận tiện trong việc quản lý lớp học, nhập điểm và theo dõi lịch giảng dạy một cách nhanh chóng, chính xác và nhất quán. Nhờ đó, giảng viên có thể tập trung nhiều hơn vào công tác giảng dạy thay vì xử lý các công việc hành chính thủ công.</w:t>
      </w:r>
    </w:p>
    <w:p w14:paraId="6033DC25" w14:textId="77777777" w:rsidR="003F47A9" w:rsidRPr="003F47A9" w:rsidRDefault="003F47A9" w:rsidP="003B664D">
      <w:pPr>
        <w:ind w:firstLine="720"/>
        <w:rPr>
          <w:lang w:val="en-US"/>
        </w:rPr>
      </w:pPr>
      <w:r w:rsidRPr="003F47A9">
        <w:rPr>
          <w:lang w:val="en-US"/>
        </w:rPr>
        <w:t xml:space="preserve">Về phía sinh viên, hệ thống cho phép tra cứu thông tin học vụ như điểm số, lịch học, lớp học phần mọi lúc, mọi nơi thông qua các thiết bị kết nối internet. Đồng thời, </w:t>
      </w:r>
      <w:r w:rsidRPr="003F47A9">
        <w:rPr>
          <w:lang w:val="en-US"/>
        </w:rPr>
        <w:lastRenderedPageBreak/>
        <w:t>sinh viên có thể gửi các yêu cầu học vụ trực tuyến và theo dõi tiến độ xử lý một cách minh bạch, giúp nâng cao trải nghiệm và sự chủ động trong quá trình học tập.</w:t>
      </w:r>
    </w:p>
    <w:p w14:paraId="40915720" w14:textId="77777777" w:rsidR="003F47A9" w:rsidRPr="003F47A9" w:rsidRDefault="003F47A9" w:rsidP="003B664D">
      <w:pPr>
        <w:ind w:firstLine="720"/>
        <w:rPr>
          <w:lang w:val="en-US"/>
        </w:rPr>
      </w:pPr>
      <w:r w:rsidRPr="003F47A9">
        <w:rPr>
          <w:lang w:val="en-US"/>
        </w:rPr>
        <w:t>Bên cạnh đó, đối với người phát triển, đề tài này tạo cơ hội để tiếp cận và áp dụng các công nghệ hiện đại như React, Node.js, PostgreSQL và Firebase vào thực tế. Thông qua quá trình xây dựng hệ thống, người thực hiện có thể rèn luyện kỹ năng phát triển ứng dụng full-stack, nâng cao tư duy thiết kế hệ thống và tích lũy kinh nghiệm triển khai các giải pháp đa nền tảng trong môi trường thực tế.</w:t>
      </w:r>
    </w:p>
    <w:p w14:paraId="2E3A1FC8" w14:textId="77777777" w:rsidR="003D4F1C" w:rsidRDefault="00000000">
      <w:pPr>
        <w:pStyle w:val="Heading2"/>
        <w:spacing w:line="360" w:lineRule="auto"/>
        <w:rPr>
          <w:sz w:val="26"/>
          <w:szCs w:val="26"/>
        </w:rPr>
      </w:pPr>
      <w:bookmarkStart w:id="31" w:name="_Toc224667717"/>
      <w:r>
        <w:rPr>
          <w:sz w:val="26"/>
          <w:szCs w:val="26"/>
        </w:rPr>
        <w:t>1.2. MỤC TIÊU NGHIÊN CỨU</w:t>
      </w:r>
      <w:bookmarkEnd w:id="30"/>
      <w:bookmarkEnd w:id="31"/>
    </w:p>
    <w:p w14:paraId="06E1F4D5" w14:textId="77777777" w:rsidR="003D4F1C" w:rsidRDefault="00000000">
      <w:pPr>
        <w:pStyle w:val="Heading3"/>
        <w:spacing w:line="360" w:lineRule="auto"/>
        <w:rPr>
          <w:sz w:val="26"/>
          <w:szCs w:val="26"/>
        </w:rPr>
      </w:pPr>
      <w:bookmarkStart w:id="32" w:name="_Toc32575"/>
      <w:bookmarkStart w:id="33" w:name="_Toc224667718"/>
      <w:r>
        <w:rPr>
          <w:sz w:val="26"/>
          <w:szCs w:val="26"/>
        </w:rPr>
        <w:t>1.2.1. Mục tiêu tổng quát</w:t>
      </w:r>
      <w:bookmarkEnd w:id="32"/>
      <w:bookmarkEnd w:id="33"/>
    </w:p>
    <w:p w14:paraId="257A3332" w14:textId="77777777" w:rsidR="003D4F1C" w:rsidRDefault="00000000" w:rsidP="003B664D">
      <w:pPr>
        <w:spacing w:line="360" w:lineRule="auto"/>
        <w:ind w:firstLine="720"/>
      </w:pPr>
      <w:r>
        <w:t>Xây dựng một hệ thống quản lý sinh viên đa nền tảng (web và mobile), đầy đủ chức năng, dễ sử dụng, đáp ứng nhu cầu quản lý học vụ của các cơ sở giáo dục đại học, góp phần nâng cao hiệu quả quản lý và chất lượng đào tạo.</w:t>
      </w:r>
    </w:p>
    <w:p w14:paraId="5C0AD842" w14:textId="77777777" w:rsidR="003D4F1C" w:rsidRDefault="00000000">
      <w:pPr>
        <w:pStyle w:val="Heading3"/>
        <w:spacing w:line="360" w:lineRule="auto"/>
        <w:rPr>
          <w:sz w:val="26"/>
          <w:szCs w:val="26"/>
        </w:rPr>
      </w:pPr>
      <w:bookmarkStart w:id="34" w:name="_Toc14338"/>
      <w:bookmarkStart w:id="35" w:name="_Toc224667719"/>
      <w:r>
        <w:rPr>
          <w:sz w:val="26"/>
          <w:szCs w:val="26"/>
        </w:rPr>
        <w:t>1.2.2. Mục tiêu cụ thể</w:t>
      </w:r>
      <w:bookmarkEnd w:id="34"/>
      <w:bookmarkEnd w:id="35"/>
    </w:p>
    <w:p w14:paraId="271746AD" w14:textId="77777777" w:rsidR="003D4F1C" w:rsidRDefault="00000000">
      <w:pPr>
        <w:spacing w:line="360" w:lineRule="auto"/>
      </w:pPr>
      <w:r>
        <w:t>a) Về chức năng hệ thống:</w:t>
      </w:r>
    </w:p>
    <w:p w14:paraId="7D306D3D" w14:textId="77777777" w:rsidR="00A17FBC" w:rsidRPr="00A17FBC" w:rsidRDefault="00A17FBC" w:rsidP="00054734">
      <w:pPr>
        <w:spacing w:line="360" w:lineRule="auto"/>
        <w:ind w:firstLine="720"/>
        <w:rPr>
          <w:lang w:val="en-US"/>
        </w:rPr>
      </w:pPr>
      <w:r w:rsidRPr="00A17FBC">
        <w:rPr>
          <w:lang w:val="en-US"/>
        </w:rPr>
        <w:t>Hệ thống được xây dựng với ba module chính tương ứng với từng đối tượng sử dụng. Đối với quản trị viên (Admin), hệ thống hỗ trợ quản lý toàn diện từ người dùng đến các hoạt động học vụ. Cụ thể, Admin có thể thực hiện các thao tác thêm, sửa, xóa, khóa hoặc mở khóa tài khoản; quản lý cơ cấu tổ chức như khoa và ngành học; quản lý các thành phần học vụ bao gồm môn học, lớp học phần và lịch học. Ngoài ra, Admin còn có thể gán sinh viên vào lớp học phần, duyệt bảng điểm do giảng viên gửi lên, xử lý các yêu cầu học vụ như phúc khảo, bảo lưu hoặc học lại, đồng thời theo dõi tình hình thông qua các biểu đồ thống kê trực quan.</w:t>
      </w:r>
    </w:p>
    <w:p w14:paraId="45DBB7D1" w14:textId="77777777" w:rsidR="00A17FBC" w:rsidRPr="00A17FBC" w:rsidRDefault="00A17FBC" w:rsidP="00054734">
      <w:pPr>
        <w:spacing w:line="360" w:lineRule="auto"/>
        <w:ind w:firstLine="720"/>
        <w:rPr>
          <w:lang w:val="en-US"/>
        </w:rPr>
      </w:pPr>
      <w:r w:rsidRPr="00A17FBC">
        <w:rPr>
          <w:lang w:val="en-US"/>
        </w:rPr>
        <w:t>Đối với giảng viên (Lecturer), hệ thống hỗ trợ quản lý hoạt động giảng dạy một cách thuận tiện. Giảng viên có thể xem danh sách các lớp học phần được phân công, theo dõi danh sách sinh viên trong từng lớp, nhập và quản lý điểm thành phần như chuyên cần, giữa kỳ và cuối kỳ. Sau khi hoàn tất, giảng viên có thể gửi bảng điểm lên hệ thống để Admin duyệt. Bên cạnh đó, giảng viên cũng có thể theo dõi lịch giảng dạy của mình theo tuần hoặc theo tháng.</w:t>
      </w:r>
    </w:p>
    <w:p w14:paraId="1927B41B" w14:textId="77777777" w:rsidR="00A17FBC" w:rsidRPr="00A17FBC" w:rsidRDefault="00A17FBC" w:rsidP="00054734">
      <w:pPr>
        <w:spacing w:line="360" w:lineRule="auto"/>
        <w:ind w:firstLine="720"/>
        <w:rPr>
          <w:lang w:val="en-US"/>
        </w:rPr>
      </w:pPr>
      <w:r w:rsidRPr="00A17FBC">
        <w:rPr>
          <w:lang w:val="en-US"/>
        </w:rPr>
        <w:lastRenderedPageBreak/>
        <w:t>Đối với sinh viên (Student), hệ thống cung cấp các chức năng phục vụ trực tiếp nhu cầu học tập và theo dõi học vụ. Sinh viên có thể xem thời khóa biểu cá nhân theo từng tuần hoặc tháng, tra cứu bảng điểm chi tiết bao gồm GPA, điểm chữ và xếp loại học lực, cũng như xem danh sách các lớp học phần đã đăng ký. Ngoài ra, sinh viên có thể gửi các yêu cầu học vụ trực tuyến và theo dõi trạng thái xử lý của từng yêu cầu một cách minh bạch.</w:t>
      </w:r>
    </w:p>
    <w:p w14:paraId="1E7D73B0" w14:textId="77777777" w:rsidR="003D4F1C" w:rsidRDefault="00000000">
      <w:pPr>
        <w:spacing w:line="360" w:lineRule="auto"/>
      </w:pPr>
      <w:r>
        <w:t>b) Về công nghệ và kiến trúc:</w:t>
      </w:r>
    </w:p>
    <w:p w14:paraId="366F794E" w14:textId="5010A759" w:rsidR="002B686D" w:rsidRPr="002B686D" w:rsidRDefault="002B686D" w:rsidP="00054734">
      <w:pPr>
        <w:spacing w:line="360" w:lineRule="auto"/>
        <w:ind w:firstLine="720"/>
        <w:rPr>
          <w:lang w:val="en-US"/>
        </w:rPr>
      </w:pPr>
      <w:r w:rsidRPr="002B686D">
        <w:rPr>
          <w:lang w:val="en-US"/>
        </w:rPr>
        <w:t xml:space="preserve">Hệ thống được xây dựng dựa trên kiến trúc hiện đại, đảm bảo khả năng mở rộng và bảo trì. Ở phía backend, hệ thống sử dụng Node.js kết hợp với Express.js để xây dựng các RESTful API, đồng thời sử dụng PostgreSQL làm hệ quản trị cơ sở dữ liệu nhằm đảm bảo tính ổn định và hiệu năng. Việc xác thực người dùng được tích hợp thông qua Firebase Authentication, giúp tăng cường bảo mật và đơn giản hóa quá trình đăng nhập. Kiến trúc tổng thể được thiết kế theo mô </w:t>
      </w:r>
      <w:r>
        <w:rPr>
          <w:lang w:val="en-US"/>
        </w:rPr>
        <w:t>Client-Server</w:t>
      </w:r>
      <w:r w:rsidRPr="002B686D">
        <w:rPr>
          <w:lang w:val="en-US"/>
        </w:rPr>
        <w:t xml:space="preserve"> nhằm tách biệt rõ ràng giữa các thành phần và dễ dàng phát triển.</w:t>
      </w:r>
    </w:p>
    <w:p w14:paraId="6D8D7116" w14:textId="77777777" w:rsidR="002B686D" w:rsidRPr="002B686D" w:rsidRDefault="002B686D" w:rsidP="00054734">
      <w:pPr>
        <w:spacing w:line="360" w:lineRule="auto"/>
        <w:ind w:firstLine="720"/>
        <w:rPr>
          <w:lang w:val="en-US"/>
        </w:rPr>
      </w:pPr>
      <w:r w:rsidRPr="002B686D">
        <w:rPr>
          <w:lang w:val="en-US"/>
        </w:rPr>
        <w:t>Ở phía frontend, giao diện web được phát triển bằng React 18 kết hợp với Vite để tối ưu hiệu suất và tốc độ tải trang. Thư viện Ant Design được sử dụng nhằm xây dựng giao diện hiện đại, thân thiện và chuyên nghiệp. Đồng thời, hệ thống sử dụng React Router để điều hướng giữa các trang và tích hợp Firebase SDK để hỗ trợ đăng nhập bằng tài khoản Google.</w:t>
      </w:r>
    </w:p>
    <w:p w14:paraId="66384B55" w14:textId="77777777" w:rsidR="002B686D" w:rsidRPr="002B686D" w:rsidRDefault="002B686D" w:rsidP="00054734">
      <w:pPr>
        <w:spacing w:line="360" w:lineRule="auto"/>
        <w:ind w:firstLine="720"/>
        <w:rPr>
          <w:lang w:val="en-US"/>
        </w:rPr>
      </w:pPr>
      <w:r w:rsidRPr="002B686D">
        <w:rPr>
          <w:lang w:val="en-US"/>
        </w:rPr>
        <w:t>Về cơ sở dữ liệu, hệ thống được thiết kế theo hướng chuẩn hóa với khoảng 15 bảng, đảm bảo tính toàn vẹn dữ liệu thông qua các ràng buộc và khóa ngoại. Các truy vấn được tối ưu hóa bằng việc sử dụng index nhằm nâng cao hiệu suất khi xử lý dữ liệu lớn.</w:t>
      </w:r>
    </w:p>
    <w:p w14:paraId="6BF68625" w14:textId="77777777" w:rsidR="003D4F1C" w:rsidRDefault="00000000">
      <w:pPr>
        <w:spacing w:line="360" w:lineRule="auto"/>
      </w:pPr>
      <w:r>
        <w:t>c) Về tính năng nâng cao:</w:t>
      </w:r>
    </w:p>
    <w:p w14:paraId="40B4211B" w14:textId="77777777" w:rsidR="00F736C5" w:rsidRPr="00F736C5" w:rsidRDefault="00F736C5" w:rsidP="00054734">
      <w:pPr>
        <w:spacing w:line="360" w:lineRule="auto"/>
        <w:ind w:firstLine="720"/>
        <w:rPr>
          <w:lang w:val="en-US"/>
        </w:rPr>
      </w:pPr>
      <w:r w:rsidRPr="00F736C5">
        <w:rPr>
          <w:lang w:val="en-US"/>
        </w:rPr>
        <w:t xml:space="preserve">Hệ thống cung cấp chức năng nhập liệu hàng loạt từ file Excel nhằm hỗ trợ người dùng tiết kiệm thời gian trong việc nhập dữ liệu. Người quản trị có thể nhanh chóng thêm mới người dùng, môn học, lớp học phần, lịch học hoặc thông tin khoa. Quá trình nhập liệu được kiểm tra chặt chẽ với cơ chế validation chi tiết từng dòng, đồng thời có khả năng xử lý trùng lặp một cách thông minh như bỏ qua các dữ liệu </w:t>
      </w:r>
      <w:r w:rsidRPr="00F736C5">
        <w:rPr>
          <w:lang w:val="en-US"/>
        </w:rPr>
        <w:lastRenderedPageBreak/>
        <w:t>giống hệt hoặc thông báo lỗi khi xảy ra xung đột. Sau khi hoàn tất, hệ thống sẽ cung cấp báo cáo chi tiết về kết quả nhập liệu.</w:t>
      </w:r>
    </w:p>
    <w:p w14:paraId="5966E0D9" w14:textId="77777777" w:rsidR="00F736C5" w:rsidRPr="00F736C5" w:rsidRDefault="00F736C5" w:rsidP="00054734">
      <w:pPr>
        <w:spacing w:line="360" w:lineRule="auto"/>
        <w:ind w:firstLine="720"/>
        <w:rPr>
          <w:lang w:val="en-US"/>
        </w:rPr>
      </w:pPr>
      <w:r w:rsidRPr="00F736C5">
        <w:rPr>
          <w:lang w:val="en-US"/>
        </w:rPr>
        <w:t>Ngoài ra, hệ thống còn hỗ trợ các chức năng tính toán tự động như tính điểm tổng kết dựa trên tỷ lệ 10% chuyên cần, 30% giữa kỳ và 60% cuối kỳ, chuyển đổi điểm số sang điểm chữ theo thang đánh giá, tính GPA học kỳ và GPA tích lũy, cũng như tự động xếp loại học lực. Về mặt bảo mật, hệ thống áp dụng xác thực thông qua Google Sign-in, kết hợp với cơ chế phân quyền theo vai trò để kiểm soát truy cập. Các route và API endpoint được bảo vệ chặt chẽ, đồng thời thông tin nhạy cảm được mã hóa nhằm đảm bảo an toàn dữ liệu.</w:t>
      </w:r>
    </w:p>
    <w:p w14:paraId="4CD5DC8B" w14:textId="77777777" w:rsidR="003D4F1C" w:rsidRDefault="00000000">
      <w:pPr>
        <w:spacing w:line="360" w:lineRule="auto"/>
      </w:pPr>
      <w:r>
        <w:t>d) Về trải nghiệm người dùng:</w:t>
      </w:r>
    </w:p>
    <w:p w14:paraId="5D0EBCBB" w14:textId="77777777" w:rsidR="00C57F51" w:rsidRPr="00C57F51" w:rsidRDefault="00C57F51" w:rsidP="00054734">
      <w:pPr>
        <w:ind w:firstLine="720"/>
        <w:rPr>
          <w:lang w:val="en-US"/>
        </w:rPr>
      </w:pPr>
      <w:bookmarkStart w:id="36" w:name="_Toc31192"/>
      <w:r w:rsidRPr="00C57F51">
        <w:rPr>
          <w:lang w:val="en-US"/>
        </w:rPr>
        <w:t>Hệ thống được thiết kế với giao diện rõ ràng, bố cục nhất quán giữa các màn hình và sử dụng các thành phần quen thuộc như bảng dữ liệu, biểu mẫu và thanh điều hướng, giúp người dùng dễ dàng thao tác ngay từ lần sử dụng đầu tiên. Ứng dụng được xây dựng theo hướng responsive, cho phép hiển thị và hoạt động ổn định trên các kích thước màn hình khác nhau như máy tính, máy tính bảng và điện thoại di động, trong đó các thành phần giao diện sẽ tự động điều chỉnh kích thước và vị trí để phù hợp với từng thiết bị.</w:t>
      </w:r>
    </w:p>
    <w:p w14:paraId="196B3EBB" w14:textId="77777777" w:rsidR="00C57F51" w:rsidRDefault="00C57F51" w:rsidP="00054734">
      <w:pPr>
        <w:ind w:firstLine="720"/>
        <w:rPr>
          <w:lang w:val="en-US"/>
        </w:rPr>
      </w:pPr>
      <w:r w:rsidRPr="00C57F51">
        <w:rPr>
          <w:lang w:val="en-US"/>
        </w:rPr>
        <w:t>Mỗi thao tác của người dùng như thêm, sửa, xóa dữ liệu hoặc gửi yêu cầu đều được phản hồi ngay lập tức thông qua thông báo cụ thể, nêu rõ kết quả thành công hoặc nguyên nhân lỗi, từ đó giúp người dùng dễ dàng theo dõi và kiểm soát quá trình sử dụng. Hệ thống cũng được tối ưu hóa để giảm thời gian tải trang và xử lý dữ liệu, đảm bảo các thao tác như chuyển trang, truy vấn dữ liệu hoặc cập nhật thông tin diễn ra nhanh chóng và ổn định.</w:t>
      </w:r>
    </w:p>
    <w:p w14:paraId="26914E26" w14:textId="0E5F6696" w:rsidR="00CF61E4" w:rsidRPr="00C57F51" w:rsidRDefault="007F0E3B" w:rsidP="00054734">
      <w:pPr>
        <w:ind w:firstLine="720"/>
        <w:rPr>
          <w:lang w:val="en-US"/>
        </w:rPr>
      </w:pPr>
      <w:r>
        <w:t>H</w:t>
      </w:r>
      <w:r w:rsidR="00CF61E4" w:rsidRPr="00CF61E4">
        <w:t>ệ thống cung cấp các chức năng tìm kiếm theo từ khóa, lọc dữ liệu theo điều kiện và sắp xếp theo từng cột thông tin, cho phép người dùng truy xuất và quản lý dữ liệu một cách chính xác và hiệu quả trong các tập dữ liệu lớn.</w:t>
      </w:r>
    </w:p>
    <w:p w14:paraId="4CDD8D5D" w14:textId="77777777" w:rsidR="003D4F1C" w:rsidRDefault="00000000">
      <w:pPr>
        <w:pStyle w:val="Heading2"/>
        <w:spacing w:line="360" w:lineRule="auto"/>
        <w:rPr>
          <w:sz w:val="26"/>
          <w:szCs w:val="26"/>
        </w:rPr>
      </w:pPr>
      <w:bookmarkStart w:id="37" w:name="_Toc224667720"/>
      <w:r>
        <w:rPr>
          <w:sz w:val="26"/>
          <w:szCs w:val="26"/>
        </w:rPr>
        <w:t>1.3. ĐỐI TƯỢNG VÀ PHẠM VI NGHIÊN CỨU</w:t>
      </w:r>
      <w:bookmarkEnd w:id="36"/>
      <w:bookmarkEnd w:id="37"/>
    </w:p>
    <w:p w14:paraId="6A84F7C2" w14:textId="77777777" w:rsidR="003D4F1C" w:rsidRDefault="00000000">
      <w:pPr>
        <w:pStyle w:val="Heading3"/>
        <w:spacing w:line="360" w:lineRule="auto"/>
        <w:rPr>
          <w:sz w:val="26"/>
          <w:szCs w:val="26"/>
        </w:rPr>
      </w:pPr>
      <w:bookmarkStart w:id="38" w:name="_Toc2540"/>
      <w:bookmarkStart w:id="39" w:name="_Toc224667721"/>
      <w:r>
        <w:rPr>
          <w:sz w:val="26"/>
          <w:szCs w:val="26"/>
        </w:rPr>
        <w:t>1.3.1. Đối tượng nghiên cứu</w:t>
      </w:r>
      <w:bookmarkEnd w:id="38"/>
      <w:bookmarkEnd w:id="39"/>
    </w:p>
    <w:p w14:paraId="0A21B88D" w14:textId="77777777" w:rsidR="003D4F1C" w:rsidRDefault="00000000">
      <w:pPr>
        <w:spacing w:line="360" w:lineRule="auto"/>
      </w:pPr>
      <w:r>
        <w:t>a) Hệ thống quản lý sinh viên:</w:t>
      </w:r>
    </w:p>
    <w:p w14:paraId="3E09E8A1" w14:textId="1231E5E2" w:rsidR="00DC3B8F" w:rsidRDefault="00DC3B8F" w:rsidP="00E56EA9">
      <w:pPr>
        <w:spacing w:line="360" w:lineRule="auto"/>
        <w:ind w:firstLine="720"/>
      </w:pPr>
      <w:r w:rsidRPr="00DC3B8F">
        <w:t xml:space="preserve">Nội dung tập trung vào quy trình quản lý học vụ trong môi trường đại học, bao gồm các nghiệp vụ chính như quản lý người dùng, môn học, lớp học phần, điểm số và </w:t>
      </w:r>
      <w:r w:rsidRPr="00DC3B8F">
        <w:lastRenderedPageBreak/>
        <w:t>lịch học. Đồng thời, hệ thống mô tả rõ quy trình duyệt điểm giữa giảng viên và quản trị viên, cũng như cách tiếp nhận và xử lý các yêu cầu học vụ. Cơ chế phân quyền được xác định theo từng vai trò cụ thể nhằm kiểm soát quyền truy cập và chức năng sử dụng.</w:t>
      </w:r>
    </w:p>
    <w:p w14:paraId="4B51738D" w14:textId="77777777" w:rsidR="003D4F1C" w:rsidRDefault="00000000">
      <w:pPr>
        <w:spacing w:line="360" w:lineRule="auto"/>
      </w:pPr>
      <w:r>
        <w:t>b) Công nghệ phát triển ứng dụng đa nền tảng:</w:t>
      </w:r>
    </w:p>
    <w:p w14:paraId="0AA712CC" w14:textId="77777777" w:rsidR="00C36D8B" w:rsidRDefault="009A2BEE" w:rsidP="00E56EA9">
      <w:pPr>
        <w:spacing w:line="360" w:lineRule="auto"/>
        <w:ind w:firstLine="720"/>
      </w:pPr>
      <w:r w:rsidRPr="009A2BEE">
        <w:t>Hệ thống được xây dựng theo kiến trúc Client-Server, sử dụng RESTful API để giao tiếp giữa frontend và backend. Phía backend sử dụng Node.js, Express.js và PostgreSQL để xử lý logic và lưu trữ dữ liệu. Phía frontend phát triển bằng React kết hợp Vite và Ant Design để xây dựng giao diện. Xác thực người dùng được thực hiện bằng Firebase Authentication, đồng thời ứng dụng quản lý state và điều hướng theo mô hình Single Page Application (SPA).</w:t>
      </w:r>
    </w:p>
    <w:p w14:paraId="61C5442F" w14:textId="493B7FEA" w:rsidR="003D4F1C" w:rsidRDefault="00000000">
      <w:pPr>
        <w:spacing w:line="360" w:lineRule="auto"/>
      </w:pPr>
      <w:r>
        <w:t>c) Cơ sở dữ liệu:</w:t>
      </w:r>
    </w:p>
    <w:p w14:paraId="0AFCF7A9" w14:textId="77777777" w:rsidR="00D51493" w:rsidRDefault="00616770" w:rsidP="00E56EA9">
      <w:pPr>
        <w:spacing w:line="360" w:lineRule="auto"/>
        <w:ind w:firstLine="720"/>
      </w:pPr>
      <w:r w:rsidRPr="00616770">
        <w:t>Hệ thống sử dụng cơ sở dữ liệu quan hệ với thiết kế chuẩn hóa nhằm giảm dư thừa và đảm bảo tính nhất quán. Các bảng dữ liệu được liên kết bằng khóa chính và khóa ngoại, đi kèm với các ràng buộc để đảm bảo toàn vẹn dữ liệu. Truy vấn được tối ưu thông qua việc sử dụng index nhằm cải thiện hiệu suất.</w:t>
      </w:r>
    </w:p>
    <w:p w14:paraId="5AFD1B20" w14:textId="7FCA326A" w:rsidR="003D4F1C" w:rsidRDefault="00000000">
      <w:pPr>
        <w:spacing w:line="360" w:lineRule="auto"/>
      </w:pPr>
      <w:r>
        <w:t>d) Trải nghiệm người dùng (UX/UI):</w:t>
      </w:r>
    </w:p>
    <w:p w14:paraId="063F157A" w14:textId="7963AAF1" w:rsidR="003D4F1C" w:rsidRDefault="00443F5B" w:rsidP="00E56EA9">
      <w:pPr>
        <w:spacing w:line="360" w:lineRule="auto"/>
        <w:ind w:firstLine="720"/>
      </w:pPr>
      <w:r w:rsidRPr="00443F5B">
        <w:t>Giao diện được thiết kế với bố cục rõ ràng, dễ thao tác. Ứng dụng hỗ trợ responsive để hiển thị tốt trên nhiều thiết bị. Các yếu tố về khả năng sử dụng và truy cập được đảm bảo thông qua cách bố trí hợp lý và dễ hiểu. Hệ thống cung cấp phản hồi rõ ràng cho từng thao tác và xử lý lỗi cụ thể khi xảy ra sự cố.</w:t>
      </w:r>
    </w:p>
    <w:p w14:paraId="3D27B00E" w14:textId="77777777" w:rsidR="003D4F1C" w:rsidRDefault="00000000">
      <w:pPr>
        <w:pStyle w:val="Heading3"/>
        <w:spacing w:line="360" w:lineRule="auto"/>
        <w:rPr>
          <w:sz w:val="26"/>
          <w:szCs w:val="26"/>
        </w:rPr>
      </w:pPr>
      <w:bookmarkStart w:id="40" w:name="_Toc19226"/>
      <w:bookmarkStart w:id="41" w:name="_Toc224667722"/>
      <w:r>
        <w:rPr>
          <w:sz w:val="26"/>
          <w:szCs w:val="26"/>
        </w:rPr>
        <w:t>1.3.2. Phạm vi nghiên cứu</w:t>
      </w:r>
      <w:bookmarkEnd w:id="40"/>
      <w:bookmarkEnd w:id="41"/>
    </w:p>
    <w:p w14:paraId="3699CE8C" w14:textId="77777777" w:rsidR="003D4F1C" w:rsidRDefault="00000000">
      <w:pPr>
        <w:spacing w:line="360" w:lineRule="auto"/>
      </w:pPr>
      <w:r>
        <w:t>a) Phạm vi chức năng:</w:t>
      </w:r>
    </w:p>
    <w:p w14:paraId="45B28326" w14:textId="77777777" w:rsidR="000E7D76" w:rsidRPr="000E7D76" w:rsidRDefault="000E7D76" w:rsidP="0095711E">
      <w:pPr>
        <w:spacing w:line="360" w:lineRule="auto"/>
        <w:ind w:firstLine="720"/>
        <w:rPr>
          <w:lang w:val="en-US"/>
        </w:rPr>
      </w:pPr>
      <w:r w:rsidRPr="000E7D76">
        <w:rPr>
          <w:lang w:val="en-US"/>
        </w:rPr>
        <w:t xml:space="preserve">Hệ thống được xây dựng với ba module chính. Module Admin cho phép quản lý toàn bộ dữ liệu và hoạt động của hệ thống, bao gồm quản lý người dùng với các thao tác thêm, sửa, xóa, khóa và mở khóa tài khoản; quản lý khoa, ngành học, môn học và lớp học phần; thực hiện xếp lịch học và gán sinh viên vào lớp. Ngoài ra, Admin còn </w:t>
      </w:r>
      <w:r w:rsidRPr="000E7D76">
        <w:rPr>
          <w:lang w:val="en-US"/>
        </w:rPr>
        <w:lastRenderedPageBreak/>
        <w:t>có chức năng duyệt bảng điểm do giảng viên gửi lên, xử lý các yêu cầu học vụ, theo dõi thống kê và báo cáo, đồng thời hỗ trợ nhập liệu hàng loạt từ file Excel cho nhiều loại dữ liệu khác nhau.</w:t>
      </w:r>
    </w:p>
    <w:p w14:paraId="6C5E2364" w14:textId="77777777" w:rsidR="000E7D76" w:rsidRPr="000E7D76" w:rsidRDefault="000E7D76" w:rsidP="0095711E">
      <w:pPr>
        <w:spacing w:line="360" w:lineRule="auto"/>
        <w:ind w:firstLine="720"/>
        <w:rPr>
          <w:lang w:val="en-US"/>
        </w:rPr>
      </w:pPr>
      <w:r w:rsidRPr="000E7D76">
        <w:rPr>
          <w:lang w:val="en-US"/>
        </w:rPr>
        <w:t>Module giảng viên hỗ trợ quản lý hoạt động giảng dạy, cho phép xem danh sách các lớp được phân công, theo dõi danh sách sinh viên trong từng lớp, nhập và quản lý điểm, gửi bảng điểm để Admin duyệt và xem lịch giảng dạy theo thời gian.</w:t>
      </w:r>
    </w:p>
    <w:p w14:paraId="7280A451" w14:textId="77777777" w:rsidR="000E7D76" w:rsidRPr="000E7D76" w:rsidRDefault="000E7D76" w:rsidP="0095711E">
      <w:pPr>
        <w:spacing w:line="360" w:lineRule="auto"/>
        <w:ind w:firstLine="720"/>
        <w:rPr>
          <w:lang w:val="en-US"/>
        </w:rPr>
      </w:pPr>
      <w:r w:rsidRPr="000E7D76">
        <w:rPr>
          <w:lang w:val="en-US"/>
        </w:rPr>
        <w:t>Module sinh viên cung cấp các chức năng phục vụ học tập, bao gồm xem thời khóa biểu, tra cứu bảng điểm và GPA, theo dõi danh sách lớp học phần đã đăng ký, gửi yêu cầu học vụ và kiểm tra trạng thái xử lý của các yêu cầu đó.</w:t>
      </w:r>
    </w:p>
    <w:p w14:paraId="30A62D79" w14:textId="77777777" w:rsidR="003D4F1C" w:rsidRDefault="00000000">
      <w:pPr>
        <w:spacing w:line="360" w:lineRule="auto"/>
      </w:pPr>
      <w:r>
        <w:t>b) Phạm vi công nghệ:</w:t>
      </w:r>
    </w:p>
    <w:p w14:paraId="7C37BB7C" w14:textId="77777777" w:rsidR="002F275D" w:rsidRPr="002F275D" w:rsidRDefault="002F275D" w:rsidP="0095711E">
      <w:pPr>
        <w:spacing w:line="360" w:lineRule="auto"/>
        <w:ind w:firstLine="720"/>
        <w:rPr>
          <w:lang w:val="en-US"/>
        </w:rPr>
      </w:pPr>
      <w:r w:rsidRPr="002F275D">
        <w:rPr>
          <w:lang w:val="en-US"/>
        </w:rPr>
        <w:t>Phần backend được phát triển bằng Node.js phiên bản 22.20.0 và Express.js phiên bản 4.18.2 để xây dựng API, sử dụng PostgreSQL với 15 bảng dữ liệu để lưu trữ. Hệ thống tích hợp Firebase Admin SDK phiên bản 13.6.0 cho xác thực và sử dụng thư viện xlsx để xử lý dữ liệu từ file Excel.</w:t>
      </w:r>
    </w:p>
    <w:p w14:paraId="01208BE5" w14:textId="77777777" w:rsidR="002F275D" w:rsidRPr="002F275D" w:rsidRDefault="002F275D" w:rsidP="0095711E">
      <w:pPr>
        <w:spacing w:line="360" w:lineRule="auto"/>
        <w:ind w:firstLine="720"/>
        <w:rPr>
          <w:lang w:val="en-US"/>
        </w:rPr>
      </w:pPr>
      <w:r w:rsidRPr="002F275D">
        <w:rPr>
          <w:lang w:val="en-US"/>
        </w:rPr>
        <w:t>Phần frontend web được xây dựng bằng React 18 kết hợp với Vite 5 để tối ưu hiệu năng. Giao diện sử dụng Ant Design phiên bản 5, điều hướng trang bằng React Router phiên bản 6 và giao tiếp với backend thông qua Axios. Firebase SDK được tích hợp để hỗ trợ xác thực người dùng.</w:t>
      </w:r>
    </w:p>
    <w:p w14:paraId="58A38FCE" w14:textId="77777777" w:rsidR="002F275D" w:rsidRPr="002F275D" w:rsidRDefault="002F275D" w:rsidP="0095711E">
      <w:pPr>
        <w:spacing w:line="360" w:lineRule="auto"/>
        <w:ind w:firstLine="720"/>
        <w:rPr>
          <w:lang w:val="en-US"/>
        </w:rPr>
      </w:pPr>
      <w:r w:rsidRPr="002F275D">
        <w:rPr>
          <w:lang w:val="en-US"/>
        </w:rPr>
        <w:t>Cơ sở dữ liệu sử dụng PostgreSQL phiên bản 12 trở lên, bao gồm 15 bảng chính như users, students, lecturers, faculties, majors, classes, subjects, course_sections, schedules, section_students, grades, academic_requests cùng các bảng phụ liên quan, đảm bảo lưu trữ và liên kết dữ liệu chặt chẽ.</w:t>
      </w:r>
    </w:p>
    <w:p w14:paraId="33A72518" w14:textId="77777777" w:rsidR="003D4F1C" w:rsidRDefault="00000000">
      <w:pPr>
        <w:spacing w:line="360" w:lineRule="auto"/>
      </w:pPr>
      <w:r>
        <w:t>c) Phạm vi triển khai:</w:t>
      </w:r>
    </w:p>
    <w:p w14:paraId="4DDD481A" w14:textId="77777777" w:rsidR="00C7091D" w:rsidRDefault="00166CC9" w:rsidP="0095711E">
      <w:pPr>
        <w:spacing w:line="360" w:lineRule="auto"/>
        <w:ind w:firstLine="720"/>
      </w:pPr>
      <w:r w:rsidRPr="00166CC9">
        <w:t xml:space="preserve">Hệ thống được triển khai trong môi trường phát triển cục bộ với backend chạy tại địa chỉ </w:t>
      </w:r>
      <w:r w:rsidRPr="00EC7056">
        <w:t>http://localhost:5001</w:t>
      </w:r>
      <w:r w:rsidRPr="00166CC9">
        <w:t xml:space="preserve">, frontend web tại </w:t>
      </w:r>
      <w:r w:rsidRPr="00EC7056">
        <w:t>http://localhost:3000</w:t>
      </w:r>
      <w:r w:rsidRPr="00166CC9">
        <w:t xml:space="preserve"> và cơ sở dữ liệu PostgreSQL chạy trên máy local. Ứng dụng web được hỗ trợ trên các trình duyệt phổ biến như Chrome, Firefox, Edge và Safari ở các phiên bản mới. Người dùng mục tiêu của hệ thống bao gồm quản trị viên, giảng viên và sinh viên.</w:t>
      </w:r>
    </w:p>
    <w:p w14:paraId="3AAD905A" w14:textId="41D2C506" w:rsidR="003D4F1C" w:rsidRDefault="00000000">
      <w:pPr>
        <w:spacing w:line="360" w:lineRule="auto"/>
      </w:pPr>
      <w:r>
        <w:lastRenderedPageBreak/>
        <w:t>d) Giới hạn của đề tài:</w:t>
      </w:r>
    </w:p>
    <w:p w14:paraId="2970B246" w14:textId="403512DB" w:rsidR="003D4F1C" w:rsidRDefault="00C7091D" w:rsidP="00AF4FAD">
      <w:pPr>
        <w:spacing w:line="360" w:lineRule="auto"/>
        <w:ind w:firstLine="720"/>
      </w:pPr>
      <w:r w:rsidRPr="00C7091D">
        <w:t>Đề tài không bao gồm các chức năng như đăng ký học phần trực tuyến, thanh toán học phí, quản lý thư viện, ký túc xá, hệ thống e-learning hoặc tích hợp với các hệ thống bên ngoài như ngân hàng. Phạm vi tập trung của hệ thống là quản lý thông tin sinh viên, quản lý điểm số, quản lý lịch học, xử lý các yêu cầu học vụ cơ bản và cung cấp chức năng thống kê, báo cáo phục vụ công tác quản lý.</w:t>
      </w:r>
    </w:p>
    <w:p w14:paraId="6373F31B" w14:textId="77777777" w:rsidR="003D4F1C" w:rsidRDefault="00000000">
      <w:pPr>
        <w:pStyle w:val="Heading3"/>
        <w:spacing w:line="360" w:lineRule="auto"/>
        <w:rPr>
          <w:sz w:val="26"/>
          <w:szCs w:val="26"/>
        </w:rPr>
      </w:pPr>
      <w:bookmarkStart w:id="42" w:name="_Toc7359"/>
      <w:bookmarkStart w:id="43" w:name="_Toc224667723"/>
      <w:r>
        <w:rPr>
          <w:sz w:val="26"/>
          <w:szCs w:val="26"/>
        </w:rPr>
        <w:t>1.3.3. Tính khả thi</w:t>
      </w:r>
      <w:bookmarkEnd w:id="42"/>
      <w:bookmarkEnd w:id="43"/>
    </w:p>
    <w:p w14:paraId="72423E2E" w14:textId="77777777" w:rsidR="003D4F1C" w:rsidRDefault="00000000">
      <w:pPr>
        <w:spacing w:line="360" w:lineRule="auto"/>
      </w:pPr>
      <w:r>
        <w:t>a) Về mặt kỹ thuật:</w:t>
      </w:r>
    </w:p>
    <w:p w14:paraId="4388A1D1" w14:textId="77777777" w:rsidR="0091379E" w:rsidRDefault="0023463D" w:rsidP="00B96388">
      <w:pPr>
        <w:spacing w:line="360" w:lineRule="auto"/>
        <w:ind w:firstLine="720"/>
      </w:pPr>
      <w:r w:rsidRPr="0023463D">
        <w:t>Các công nghệ được sử dụng trong hệ thống đều là mã nguồn mở và không yêu cầu chi phí bản quyền, phù hợp cho việc phát triển và triển khai trong môi trường học tập. Những công nghệ này có tài liệu chính thức đầy đủ, dễ tra cứu và có cộng đồng người dùng lớn, giúp giải quyết nhanh các vấn đề phát sinh trong quá trình phát triển. Ngoài ra, người thực hiện đã có kiến thức và kinh nghiệm với các công nghệ này, giúp rút ngắn thời gian làm quen và giảm rủi ro kỹ thuật. Hệ thống cũng có thể triển khai và chạy ổn định trên máy tính cá nhân mà không cần hạ tầng phức tạp.</w:t>
      </w:r>
    </w:p>
    <w:p w14:paraId="57FCC4AE" w14:textId="57070646" w:rsidR="003D4F1C" w:rsidRDefault="00000000">
      <w:pPr>
        <w:spacing w:line="360" w:lineRule="auto"/>
      </w:pPr>
      <w:r>
        <w:t>b) Về mặt thời gian:</w:t>
      </w:r>
    </w:p>
    <w:p w14:paraId="54D51F7E" w14:textId="77777777" w:rsidR="00BB1AEC" w:rsidRDefault="00CF696F" w:rsidP="00B96388">
      <w:pPr>
        <w:spacing w:line="360" w:lineRule="auto"/>
        <w:ind w:firstLine="720"/>
      </w:pPr>
      <w:r w:rsidRPr="00CF696F">
        <w:t>Thời gian thực hiện đề tài dự kiến từ 4 đến 6 tháng, phù hợp với phạm vi và khối lượng công việc. Trong quá trình thực hiện, ứng dụng web đã được xây dựng hoàn chỉnh với đầy đủ các chức năng chính, đáp ứng yêu cầu đặt ra ban đầu.</w:t>
      </w:r>
    </w:p>
    <w:p w14:paraId="4C5B386C" w14:textId="76F94B92" w:rsidR="003D4F1C" w:rsidRDefault="00000000">
      <w:pPr>
        <w:spacing w:line="360" w:lineRule="auto"/>
      </w:pPr>
      <w:r>
        <w:t>c) Về mặt nguồn lực:</w:t>
      </w:r>
    </w:p>
    <w:p w14:paraId="56041CD5" w14:textId="77777777" w:rsidR="00DB3F63" w:rsidRDefault="00DB3F63" w:rsidP="00B96388">
      <w:pPr>
        <w:pStyle w:val="BodyText"/>
        <w:ind w:firstLine="720"/>
        <w:rPr>
          <w:b/>
          <w:bCs/>
        </w:rPr>
      </w:pPr>
      <w:bookmarkStart w:id="44" w:name="_Toc27639"/>
      <w:r w:rsidRPr="00DB3F63">
        <w:t>Đề tài không yêu cầu chi phí đầu tư lớn do tận dụng các công cụ và nền tảng miễn phí. Quá trình phát triển có thể thực hiện độc lập hoặc với một nhóm nhỏ, không cần đội ngũ lớn, phù hợp với điều kiện thực tế của sinh viên.</w:t>
      </w:r>
    </w:p>
    <w:p w14:paraId="17E5C37B" w14:textId="25AC173C" w:rsidR="003D4F1C" w:rsidRDefault="00000000">
      <w:pPr>
        <w:pStyle w:val="Heading2"/>
        <w:spacing w:line="360" w:lineRule="auto"/>
        <w:rPr>
          <w:sz w:val="26"/>
          <w:szCs w:val="26"/>
        </w:rPr>
      </w:pPr>
      <w:bookmarkStart w:id="45" w:name="_Toc224667724"/>
      <w:r>
        <w:rPr>
          <w:sz w:val="26"/>
          <w:szCs w:val="26"/>
        </w:rPr>
        <w:t>1.4. PHƯƠNG PHÁP NGHIÊN CỨU</w:t>
      </w:r>
      <w:bookmarkEnd w:id="44"/>
      <w:bookmarkEnd w:id="45"/>
    </w:p>
    <w:p w14:paraId="6489073E" w14:textId="77777777" w:rsidR="003D4F1C" w:rsidRDefault="00000000">
      <w:pPr>
        <w:pStyle w:val="Heading3"/>
        <w:spacing w:line="360" w:lineRule="auto"/>
        <w:rPr>
          <w:sz w:val="26"/>
          <w:szCs w:val="26"/>
        </w:rPr>
      </w:pPr>
      <w:bookmarkStart w:id="46" w:name="_Toc26310"/>
      <w:bookmarkStart w:id="47" w:name="_Toc224667725"/>
      <w:r>
        <w:rPr>
          <w:sz w:val="26"/>
          <w:szCs w:val="26"/>
        </w:rPr>
        <w:t>1.4.1. Phương pháp nghiên cứu lý thuyết</w:t>
      </w:r>
      <w:bookmarkEnd w:id="46"/>
      <w:bookmarkEnd w:id="47"/>
    </w:p>
    <w:p w14:paraId="77E7D340" w14:textId="77777777" w:rsidR="003D4F1C" w:rsidRDefault="00000000">
      <w:pPr>
        <w:spacing w:line="360" w:lineRule="auto"/>
      </w:pPr>
      <w:r>
        <w:t>a) Nghiên cứu tài liệu:</w:t>
      </w:r>
    </w:p>
    <w:p w14:paraId="2FD40B9D" w14:textId="77777777" w:rsidR="00B61F1C" w:rsidRDefault="00B61F1C" w:rsidP="00CC4303">
      <w:pPr>
        <w:spacing w:line="360" w:lineRule="auto"/>
        <w:ind w:firstLine="720"/>
      </w:pPr>
      <w:r w:rsidRPr="00B61F1C">
        <w:lastRenderedPageBreak/>
        <w:t>Thực hiện tìm hiểu các tài liệu liên quan đến công tác quản lý sinh viên trong môi trường đại học, tập trung vào các quy trình nghiệp vụ như quản lý điểm, lịch học và xử lý yêu cầu học vụ. Đồng thời, tiến hành khảo sát và phân tích một số hệ thống quản lý sinh viên hiện có để làm cơ sở tham khảo, từ đó đánh giá ưu điểm và hạn chế của từng giải pháp nhằm định hướng xây dựng hệ thống phù hợp.</w:t>
      </w:r>
    </w:p>
    <w:p w14:paraId="4C7B1A7D" w14:textId="6A148235" w:rsidR="003D4F1C" w:rsidRDefault="00000000">
      <w:pPr>
        <w:spacing w:line="360" w:lineRule="auto"/>
      </w:pPr>
      <w:r>
        <w:t>b) Nghiên cứu công nghệ:</w:t>
      </w:r>
    </w:p>
    <w:p w14:paraId="78252A65" w14:textId="77777777" w:rsidR="00CC4303" w:rsidRDefault="00CC4303" w:rsidP="00CC4303">
      <w:pPr>
        <w:spacing w:line="360" w:lineRule="auto"/>
        <w:ind w:firstLine="720"/>
      </w:pPr>
      <w:r w:rsidRPr="00CC4303">
        <w:t>Tìm hiểu kiến trúc Client-Server và cách xây dựng RESTful API để tổ chức giao tiếp giữa các thành phần hệ thống. Nghiên cứu các công nghệ sử dụng trong đề tài, bao gồm Node.js và Express.js cho backend, React cho frontend, PostgreSQL cho cơ sở dữ liệu và Firebase cho xác thực người dùng. Bên cạnh đó, tham khảo các nguyên tắc phát triển web hiệu quả và tìm hiểu các vấn đề bảo mật phổ biến trong ứng dụng web dựa trên các tiêu chuẩn như OWASP Top 10.</w:t>
      </w:r>
    </w:p>
    <w:p w14:paraId="0F57818D" w14:textId="3F248C3F" w:rsidR="003D4F1C" w:rsidRDefault="00000000">
      <w:pPr>
        <w:spacing w:line="360" w:lineRule="auto"/>
      </w:pPr>
      <w:r>
        <w:t>c) Nghiên cứu thiết kế:</w:t>
      </w:r>
    </w:p>
    <w:p w14:paraId="0D70764B" w14:textId="340CE3F4" w:rsidR="003D4F1C" w:rsidRDefault="008D1239" w:rsidP="001C4F30">
      <w:pPr>
        <w:spacing w:line="360" w:lineRule="auto"/>
        <w:ind w:firstLine="720"/>
      </w:pPr>
      <w:r w:rsidRPr="008D1239">
        <w:t>Tìm hiểu các nguyên tắc thiết kế giao diện và trải nghiệm người dùng nhằm xây dựng ứng dụng có bố cục rõ ràng và dễ sử dụng. Nghiên cứu cách triển khai responsive design để đảm bảo hiển thị tốt trên nhiều thiết bị khác nhau. Đồng thời, tham khảo các design pattern phổ biến trong phát triển phần mềm để áp dụng vào việc tổ chức cấu trúc hệ thống một cách hợp lý.</w:t>
      </w:r>
    </w:p>
    <w:p w14:paraId="2E76D9D0" w14:textId="77777777" w:rsidR="003D4F1C" w:rsidRDefault="00000000">
      <w:pPr>
        <w:pStyle w:val="Heading3"/>
        <w:spacing w:line="360" w:lineRule="auto"/>
        <w:rPr>
          <w:sz w:val="26"/>
          <w:szCs w:val="26"/>
        </w:rPr>
      </w:pPr>
      <w:bookmarkStart w:id="48" w:name="_Toc24100"/>
      <w:bookmarkStart w:id="49" w:name="_Toc224667726"/>
      <w:r>
        <w:rPr>
          <w:sz w:val="26"/>
          <w:szCs w:val="26"/>
        </w:rPr>
        <w:t>1.4.2. Phương pháp phát triển phần mềm</w:t>
      </w:r>
      <w:bookmarkEnd w:id="48"/>
      <w:bookmarkEnd w:id="49"/>
    </w:p>
    <w:p w14:paraId="2177A8F3" w14:textId="77777777" w:rsidR="003D4F1C" w:rsidRDefault="00000000">
      <w:pPr>
        <w:spacing w:line="360" w:lineRule="auto"/>
      </w:pPr>
      <w:r>
        <w:t>a) Phân tích yêu cầu:</w:t>
      </w:r>
    </w:p>
    <w:p w14:paraId="44DEC137" w14:textId="77777777" w:rsidR="00677B3E" w:rsidRDefault="00677B3E" w:rsidP="00677B3E">
      <w:pPr>
        <w:spacing w:line="360" w:lineRule="auto"/>
        <w:ind w:firstLine="360"/>
      </w:pPr>
      <w:r w:rsidRPr="00677B3E">
        <w:t>Tiến hành thu thập yêu cầu từ các nhóm người dùng gồm quản trị viên, giảng viên và sinh viên để xác định nhu cầu sử dụng thực tế. Từ đó phân tích các nghiệp vụ và quy trình làm việc liên quan đến quản lý học vụ, làm rõ các chức năng chính và chức năng phụ của hệ thống. Dựa trên kết quả phân tích, xây dựng danh sách công việc chi tiết và sắp xếp mức độ ưu tiên của từng chức năng theo tầm quan trọng để định hướng phát triển.</w:t>
      </w:r>
    </w:p>
    <w:p w14:paraId="403798B9" w14:textId="114CA83C" w:rsidR="003D4F1C" w:rsidRDefault="00000000" w:rsidP="00677B3E">
      <w:pPr>
        <w:spacing w:line="360" w:lineRule="auto"/>
        <w:ind w:firstLine="360"/>
      </w:pPr>
      <w:r>
        <w:t>b) Thiết kế hệ thống:</w:t>
      </w:r>
    </w:p>
    <w:p w14:paraId="353A0E27" w14:textId="77777777" w:rsidR="00B80050" w:rsidRPr="00B80050" w:rsidRDefault="00B80050" w:rsidP="00ED2FB1">
      <w:pPr>
        <w:spacing w:line="360" w:lineRule="auto"/>
        <w:ind w:firstLine="360"/>
        <w:rPr>
          <w:lang w:val="en-US"/>
        </w:rPr>
      </w:pPr>
      <w:r w:rsidRPr="00B80050">
        <w:rPr>
          <w:lang w:val="en-US"/>
        </w:rPr>
        <w:lastRenderedPageBreak/>
        <w:t>Hệ thống được thiết kế theo kiến trúc ba lớp gồm lớp giao diện, lớp xử lý nghiệp vụ và lớp truy xuất dữ liệu nhằm tách biệt chức năng và dễ bảo trì. Các API được xây dựng theo chuẩn RESTful để đảm bảo giao tiếp rõ ràng giữa frontend và backend, đồng thời xác định luồng dữ liệu giữa các thành phần trong hệ thống.</w:t>
      </w:r>
    </w:p>
    <w:p w14:paraId="0F3DCEE7" w14:textId="77777777" w:rsidR="00B80050" w:rsidRPr="00B80050" w:rsidRDefault="00B80050" w:rsidP="00ED2FB1">
      <w:pPr>
        <w:spacing w:line="360" w:lineRule="auto"/>
        <w:ind w:firstLine="360"/>
        <w:rPr>
          <w:lang w:val="en-US"/>
        </w:rPr>
      </w:pPr>
      <w:r w:rsidRPr="00B80050">
        <w:rPr>
          <w:lang w:val="en-US"/>
        </w:rPr>
        <w:t>Cơ sở dữ liệu được thiết kế bằng cách xác định các thực thể và mối quan hệ giữa chúng, xây dựng sơ đồ ERD để mô tả cấu trúc dữ liệu, áp dụng chuẩn hóa đến mức 3NF nhằm giảm dư thừa và đảm bảo tính nhất quán. Các ràng buộc và chỉ mục được định nghĩa để đảm bảo toàn vẹn dữ liệu và cải thiện hiệu suất truy vấn.</w:t>
      </w:r>
    </w:p>
    <w:p w14:paraId="51373A80" w14:textId="77777777" w:rsidR="00B80050" w:rsidRPr="00B80050" w:rsidRDefault="00B80050" w:rsidP="00ED2FB1">
      <w:pPr>
        <w:spacing w:line="360" w:lineRule="auto"/>
        <w:ind w:firstLine="360"/>
        <w:rPr>
          <w:lang w:val="en-US"/>
        </w:rPr>
      </w:pPr>
      <w:r w:rsidRPr="00B80050">
        <w:rPr>
          <w:lang w:val="en-US"/>
        </w:rPr>
        <w:t>Giao diện người dùng được thiết kế thông qua các bản phác thảo cho những màn hình chính, sau đó xây dựng mockup dựa trên các thành phần của Ant Design. Luồng sử dụng và điều hướng giữa các chức năng được xác định rõ ràng, đồng thời giao diện được thiết kế để hiển thị phù hợp trên nhiều kích thước màn hình.</w:t>
      </w:r>
    </w:p>
    <w:p w14:paraId="1621A893" w14:textId="77777777" w:rsidR="003D4F1C" w:rsidRDefault="00000000">
      <w:pPr>
        <w:spacing w:line="360" w:lineRule="auto"/>
      </w:pPr>
      <w:r>
        <w:t>c) Triển khai (Implementation):</w:t>
      </w:r>
    </w:p>
    <w:p w14:paraId="343F6966" w14:textId="77777777" w:rsidR="00BF0D7C" w:rsidRPr="00BF0D7C" w:rsidRDefault="00BF0D7C" w:rsidP="000F005B">
      <w:pPr>
        <w:spacing w:line="360" w:lineRule="auto"/>
        <w:ind w:firstLine="720"/>
        <w:rPr>
          <w:lang w:val="en-US"/>
        </w:rPr>
      </w:pPr>
      <w:r w:rsidRPr="00BF0D7C">
        <w:rPr>
          <w:lang w:val="en-US"/>
        </w:rPr>
        <w:t>Quá trình phát triển được chia thành các giai đoạn ngắn theo từng Sprint. Giai đoạn đầu tập trung thiết lập môi trường, xây dựng cơ sở dữ liệu và các chức năng backend cốt lõi. Các giai đoạn tiếp theo lần lượt phát triển API cho quản trị viên, xây dựng giao diện quản trị, sau đó mở rộng sang các chức năng dành cho giảng viên và sinh viên ở cả backend và frontend.</w:t>
      </w:r>
    </w:p>
    <w:p w14:paraId="7FBB3588" w14:textId="77777777" w:rsidR="00BF0D7C" w:rsidRPr="00BF0D7C" w:rsidRDefault="00BF0D7C" w:rsidP="000F005B">
      <w:pPr>
        <w:spacing w:line="360" w:lineRule="auto"/>
        <w:ind w:firstLine="720"/>
        <w:rPr>
          <w:lang w:val="en-US"/>
        </w:rPr>
      </w:pPr>
      <w:r w:rsidRPr="00BF0D7C">
        <w:rPr>
          <w:lang w:val="en-US"/>
        </w:rPr>
        <w:t>Trong quá trình lập trình, tuân thủ các quy tắc chuẩn hóa mã nguồn như sử dụng ESLint để kiểm tra lỗi cú pháp, Prettier để định dạng code thống nhất, viết chú thích rõ ràng, đặt tên biến và hàm có ý nghĩa, đồng thời tổ chức mã nguồn theo từng module và component.</w:t>
      </w:r>
    </w:p>
    <w:p w14:paraId="4C01AD8C" w14:textId="77777777" w:rsidR="00BF0D7C" w:rsidRPr="00BF0D7C" w:rsidRDefault="00BF0D7C" w:rsidP="000F005B">
      <w:pPr>
        <w:spacing w:line="360" w:lineRule="auto"/>
        <w:ind w:firstLine="720"/>
        <w:rPr>
          <w:lang w:val="en-US"/>
        </w:rPr>
      </w:pPr>
      <w:r w:rsidRPr="00BF0D7C">
        <w:rPr>
          <w:lang w:val="en-US"/>
        </w:rPr>
        <w:t>Việc quản lý mã nguồn được thực hiện bằng Git với các nguyên tắc commit thường xuyên, thông điệp rõ ràng, sử dụng nhánh riêng cho từng tính năng và thực hiện kiểm tra mã nguồn trước khi hợp nhất vào nhánh chính.</w:t>
      </w:r>
    </w:p>
    <w:p w14:paraId="4F5B42B9" w14:textId="77777777" w:rsidR="003D4F1C" w:rsidRDefault="00000000">
      <w:pPr>
        <w:spacing w:line="360" w:lineRule="auto"/>
      </w:pPr>
      <w:r>
        <w:t>d) Kiểm thử (Testing):</w:t>
      </w:r>
    </w:p>
    <w:p w14:paraId="23EC6410" w14:textId="3621192A" w:rsidR="007C1293" w:rsidRDefault="00D81A23" w:rsidP="000F005B">
      <w:pPr>
        <w:spacing w:line="360" w:lineRule="auto"/>
        <w:ind w:firstLine="720"/>
      </w:pPr>
      <w:r w:rsidRPr="00D81A23">
        <w:t>Thực hiện kiểm thử ở nhiều mức độ để đảm bảo chất lượng hệ thống. Kiểm thử đơn vị được áp dụng cho các hàm và phương thức riêng lẻ bằng công cụ như Jest.</w:t>
      </w:r>
      <w:r w:rsidR="00E32BFB">
        <w:t xml:space="preserve"> </w:t>
      </w:r>
      <w:r w:rsidRPr="00D81A23">
        <w:lastRenderedPageBreak/>
        <w:t>Kiểm thử tích hợp được thực hiện để đảm bảo sự phối hợp đúng giữa frontend và backend, bao gồm kiểm tra API và luồng dữ liệu. Kiểm thử hệ thống được tiến hành trên toàn bộ ứng dụng với các kịch bản sử dụng thực tế, đồng thời kiểm tra trên nhiều trình duyệt và thiết bị khác nhau. Cuối cùng, kiểm thử chấp nhận người dùng được thực hiện bằng cách cho người dùng thực tế trải nghiệm hệ thống, thu thập phản hồi và điều chỉnh theo nhu cầu sử dụng.</w:t>
      </w:r>
    </w:p>
    <w:p w14:paraId="45413EC0" w14:textId="50B752B2" w:rsidR="003D4F1C" w:rsidRDefault="00000000">
      <w:pPr>
        <w:spacing w:line="360" w:lineRule="auto"/>
      </w:pPr>
      <w:r>
        <w:t>e) Triển khai:</w:t>
      </w:r>
    </w:p>
    <w:p w14:paraId="7EF44714" w14:textId="3AF2ADED" w:rsidR="003D4F1C" w:rsidRDefault="00EF4ED3" w:rsidP="000F005B">
      <w:pPr>
        <w:spacing w:line="360" w:lineRule="auto"/>
        <w:ind w:firstLine="720"/>
      </w:pPr>
      <w:r w:rsidRPr="00EF4ED3">
        <w:t>Sau khi hoàn thiện và kiểm thử, hệ thống được chuẩn bị để triển khai trên môi trường thực tế. Backend được đưa lên máy chủ cloud để đảm bảo khả năng truy cập và mở rộng, frontend được triển khai trên dịch vụ hosting phù hợp, và cơ sở dữ liệu được thiết lập trên môi trường cloud để đảm bảo lưu trữ ổn định và an toàn.</w:t>
      </w:r>
    </w:p>
    <w:p w14:paraId="7C57CA17" w14:textId="77777777" w:rsidR="003D4F1C" w:rsidRDefault="00000000">
      <w:pPr>
        <w:pStyle w:val="Heading3"/>
        <w:spacing w:line="360" w:lineRule="auto"/>
        <w:rPr>
          <w:sz w:val="26"/>
          <w:szCs w:val="26"/>
        </w:rPr>
      </w:pPr>
      <w:bookmarkStart w:id="50" w:name="_Toc7445"/>
      <w:bookmarkStart w:id="51" w:name="_Toc224667727"/>
      <w:r>
        <w:rPr>
          <w:sz w:val="26"/>
          <w:szCs w:val="26"/>
        </w:rPr>
        <w:t>1.4.3. Phương pháp thu thập và xử lý dữ liệu</w:t>
      </w:r>
      <w:bookmarkEnd w:id="50"/>
      <w:bookmarkEnd w:id="51"/>
    </w:p>
    <w:p w14:paraId="4EF0D010" w14:textId="77777777" w:rsidR="003D4F1C" w:rsidRDefault="00000000">
      <w:pPr>
        <w:spacing w:line="360" w:lineRule="auto"/>
      </w:pPr>
      <w:r>
        <w:t>a) Thu thập dữ liệu:</w:t>
      </w:r>
    </w:p>
    <w:p w14:paraId="686275EA" w14:textId="77777777" w:rsidR="00DA30F2" w:rsidRPr="00DA30F2" w:rsidRDefault="00DA30F2" w:rsidP="009744A8">
      <w:pPr>
        <w:spacing w:line="360" w:lineRule="auto"/>
        <w:ind w:firstLine="720"/>
        <w:rPr>
          <w:lang w:val="en-US"/>
        </w:rPr>
      </w:pPr>
      <w:r w:rsidRPr="00DA30F2">
        <w:rPr>
          <w:lang w:val="en-US"/>
        </w:rPr>
        <w:t>Dữ liệu phục vụ hệ thống được xây dựng từ hai nguồn chính gồm dữ liệu mẫu và dữ liệu thực tế. Đối với dữ liệu mẫu, hệ thống tạo sẵn các bản ghi phục vụ kiểm thử cho ba nhóm người dùng là quản trị viên, giảng viên và sinh viên, đồng thời xây dựng dữ liệu cho các thực thể như khoa, môn học, lớp học phần, lịch học và điểm số.</w:t>
      </w:r>
    </w:p>
    <w:p w14:paraId="2452918A" w14:textId="77777777" w:rsidR="00DA30F2" w:rsidRPr="00DA30F2" w:rsidRDefault="00DA30F2" w:rsidP="009744A8">
      <w:pPr>
        <w:spacing w:line="360" w:lineRule="auto"/>
        <w:ind w:firstLine="720"/>
        <w:rPr>
          <w:lang w:val="en-US"/>
        </w:rPr>
      </w:pPr>
      <w:r w:rsidRPr="00DA30F2">
        <w:rPr>
          <w:lang w:val="en-US"/>
        </w:rPr>
        <w:t>Đối với dữ liệu thực tế, dữ liệu được nhập trực tiếp thông qua giao diện web hoặc nhập hàng loạt từ file Excel để tiết kiệm thời gian. Trong trường hợp có sẵn dữ liệu từ hệ thống khác, hệ thống hỗ trợ import từ cơ sở dữ liệu hiện có để tái sử dụng thông tin.</w:t>
      </w:r>
    </w:p>
    <w:p w14:paraId="4D28FFC6" w14:textId="77777777" w:rsidR="003D4F1C" w:rsidRDefault="00000000">
      <w:pPr>
        <w:spacing w:line="360" w:lineRule="auto"/>
      </w:pPr>
      <w:r>
        <w:t>b) Xử lý dữ liệu:</w:t>
      </w:r>
    </w:p>
    <w:p w14:paraId="3D9D0729" w14:textId="77777777" w:rsidR="001426A0" w:rsidRPr="001426A0" w:rsidRDefault="001426A0" w:rsidP="00EC2C90">
      <w:pPr>
        <w:spacing w:line="360" w:lineRule="auto"/>
        <w:ind w:firstLine="720"/>
        <w:rPr>
          <w:lang w:val="en-US"/>
        </w:rPr>
      </w:pPr>
      <w:r w:rsidRPr="001426A0">
        <w:rPr>
          <w:lang w:val="en-US"/>
        </w:rPr>
        <w:t>Quá trình xử lý dữ liệu bao gồm kiểm tra, chuyển đổi và lưu trữ. Ở bước kiểm tra, hệ thống thực hiện xác minh định dạng dữ liệu như email, số điện thoại và điểm số, đồng thời kiểm tra các ràng buộc như tính duy nhất, không được để trống và liên kết khóa ngoại. Ngoài ra, các điều kiện nghiệp vụ cũng được kiểm tra, ví dụ điểm nằm trong khoảng từ 0 đến 10 hoặc thời gian kết thúc phải lớn hơn thời gian bắt đầu.</w:t>
      </w:r>
    </w:p>
    <w:p w14:paraId="4C288C6E" w14:textId="77777777" w:rsidR="001426A0" w:rsidRPr="001426A0" w:rsidRDefault="001426A0" w:rsidP="00EC2C90">
      <w:pPr>
        <w:spacing w:line="360" w:lineRule="auto"/>
        <w:ind w:firstLine="720"/>
        <w:rPr>
          <w:lang w:val="en-US"/>
        </w:rPr>
      </w:pPr>
      <w:r w:rsidRPr="001426A0">
        <w:rPr>
          <w:lang w:val="en-US"/>
        </w:rPr>
        <w:lastRenderedPageBreak/>
        <w:t>Sau khi hợp lệ, dữ liệu được chuẩn hóa bằng cách loại bỏ khoảng trắng dư thừa, chuyển email về dạng chữ thường và chuyển đổi về đúng kiểu dữ liệu như ngày tháng hoặc số. Hệ thống cũng thực hiện các phép tính tự động như tính GPA, chuyển đổi điểm số sang điểm chữ và xác định xếp loại học lực.</w:t>
      </w:r>
    </w:p>
    <w:p w14:paraId="11983D8C" w14:textId="126DCA2F" w:rsidR="003D4F1C" w:rsidRDefault="00FF4727" w:rsidP="00EC2C90">
      <w:pPr>
        <w:spacing w:line="360" w:lineRule="auto"/>
        <w:ind w:firstLine="720"/>
      </w:pPr>
      <w:r>
        <w:t>D</w:t>
      </w:r>
      <w:r w:rsidRPr="00FF4727">
        <w:t>ữ liệu được lưu trữ trong cơ sở dữ liệu PostgreSQL với các cơ chế đảm bảo tính toàn vẹn thông qua ràng buộc và mối liên kết giữa các bảng, đồng thời áp dụng các biện pháp bảo mật để bảo vệ thông tin.</w:t>
      </w:r>
    </w:p>
    <w:p w14:paraId="187DF1B6" w14:textId="77777777" w:rsidR="003D4F1C" w:rsidRPr="00482360" w:rsidRDefault="00000000" w:rsidP="00482360">
      <w:pPr>
        <w:pStyle w:val="Heading3"/>
        <w:rPr>
          <w:b w:val="0"/>
          <w:bCs w:val="0"/>
          <w:sz w:val="26"/>
          <w:szCs w:val="26"/>
        </w:rPr>
      </w:pPr>
      <w:bookmarkStart w:id="52" w:name="_Toc224667728"/>
      <w:r w:rsidRPr="00482360">
        <w:rPr>
          <w:sz w:val="26"/>
          <w:szCs w:val="26"/>
        </w:rPr>
        <w:t>1.4.4. Công cụ hỗ trợ</w:t>
      </w:r>
      <w:bookmarkEnd w:id="52"/>
    </w:p>
    <w:p w14:paraId="32AEA264" w14:textId="77777777" w:rsidR="003D4F1C" w:rsidRDefault="00000000">
      <w:pPr>
        <w:spacing w:line="360" w:lineRule="auto"/>
      </w:pPr>
      <w:r>
        <w:t>a) Công cụ phát triển:</w:t>
      </w:r>
    </w:p>
    <w:p w14:paraId="7098B6E8" w14:textId="77777777" w:rsidR="003D4F1C" w:rsidRDefault="00000000">
      <w:pPr>
        <w:pStyle w:val="ListParagraph"/>
        <w:numPr>
          <w:ilvl w:val="0"/>
          <w:numId w:val="34"/>
        </w:numPr>
        <w:spacing w:line="360" w:lineRule="auto"/>
        <w:rPr>
          <w:sz w:val="26"/>
          <w:szCs w:val="26"/>
        </w:rPr>
      </w:pPr>
      <w:r>
        <w:rPr>
          <w:sz w:val="26"/>
          <w:szCs w:val="26"/>
        </w:rPr>
        <w:t>Visual Studio Code: Môi trường phát triển code</w:t>
      </w:r>
    </w:p>
    <w:p w14:paraId="2DADE7A8" w14:textId="77777777" w:rsidR="003D4F1C" w:rsidRDefault="00000000">
      <w:pPr>
        <w:pStyle w:val="ListParagraph"/>
        <w:numPr>
          <w:ilvl w:val="0"/>
          <w:numId w:val="34"/>
        </w:numPr>
        <w:spacing w:line="360" w:lineRule="auto"/>
        <w:rPr>
          <w:sz w:val="26"/>
          <w:szCs w:val="26"/>
        </w:rPr>
      </w:pPr>
      <w:r>
        <w:rPr>
          <w:sz w:val="26"/>
          <w:szCs w:val="26"/>
        </w:rPr>
        <w:t>pgAdmin 4: Quản lý cơ sở dữ liệu PostgreSQL</w:t>
      </w:r>
    </w:p>
    <w:p w14:paraId="039CD7CD" w14:textId="77777777" w:rsidR="003D4F1C" w:rsidRDefault="00000000">
      <w:pPr>
        <w:pStyle w:val="ListParagraph"/>
        <w:numPr>
          <w:ilvl w:val="0"/>
          <w:numId w:val="34"/>
        </w:numPr>
        <w:spacing w:line="360" w:lineRule="auto"/>
        <w:rPr>
          <w:sz w:val="26"/>
          <w:szCs w:val="26"/>
        </w:rPr>
      </w:pPr>
      <w:r>
        <w:rPr>
          <w:sz w:val="26"/>
          <w:szCs w:val="26"/>
        </w:rPr>
        <w:t>Git/GitHub: Quản lý phiên bản và lưu trữ source code</w:t>
      </w:r>
    </w:p>
    <w:p w14:paraId="330F76B1" w14:textId="77777777" w:rsidR="003D4F1C" w:rsidRDefault="00000000">
      <w:pPr>
        <w:pStyle w:val="ListParagraph"/>
        <w:numPr>
          <w:ilvl w:val="0"/>
          <w:numId w:val="34"/>
        </w:numPr>
        <w:spacing w:line="360" w:lineRule="auto"/>
        <w:rPr>
          <w:sz w:val="26"/>
          <w:szCs w:val="26"/>
        </w:rPr>
      </w:pPr>
      <w:r>
        <w:rPr>
          <w:sz w:val="26"/>
          <w:szCs w:val="26"/>
        </w:rPr>
        <w:t>npm: Quản lý thư viện và dependencies</w:t>
      </w:r>
    </w:p>
    <w:p w14:paraId="73492603" w14:textId="77777777" w:rsidR="003D4F1C" w:rsidRDefault="00000000">
      <w:pPr>
        <w:spacing w:line="360" w:lineRule="auto"/>
      </w:pPr>
      <w:r>
        <w:t>b) Công cụ kiểm thử:</w:t>
      </w:r>
    </w:p>
    <w:p w14:paraId="58442664" w14:textId="77777777" w:rsidR="003D4F1C" w:rsidRDefault="00000000">
      <w:pPr>
        <w:pStyle w:val="ListParagraph"/>
        <w:numPr>
          <w:ilvl w:val="0"/>
          <w:numId w:val="35"/>
        </w:numPr>
        <w:spacing w:line="360" w:lineRule="auto"/>
        <w:rPr>
          <w:sz w:val="26"/>
          <w:szCs w:val="26"/>
        </w:rPr>
      </w:pPr>
      <w:r>
        <w:rPr>
          <w:sz w:val="26"/>
          <w:szCs w:val="26"/>
        </w:rPr>
        <w:t>Postman: Test API endpoints</w:t>
      </w:r>
    </w:p>
    <w:p w14:paraId="4981BA58" w14:textId="77777777" w:rsidR="003D4F1C" w:rsidRDefault="00000000">
      <w:pPr>
        <w:pStyle w:val="ListParagraph"/>
        <w:numPr>
          <w:ilvl w:val="0"/>
          <w:numId w:val="35"/>
        </w:numPr>
        <w:spacing w:line="360" w:lineRule="auto"/>
        <w:rPr>
          <w:sz w:val="26"/>
          <w:szCs w:val="26"/>
        </w:rPr>
      </w:pPr>
      <w:r>
        <w:rPr>
          <w:sz w:val="26"/>
          <w:szCs w:val="26"/>
        </w:rPr>
        <w:t>Chrome DevTools: Debug và kiểm tra giao diện web</w:t>
      </w:r>
    </w:p>
    <w:p w14:paraId="10D6B104" w14:textId="77777777" w:rsidR="003D4F1C" w:rsidRDefault="00000000">
      <w:pPr>
        <w:spacing w:line="360" w:lineRule="auto"/>
      </w:pPr>
      <w:r>
        <w:br w:type="page"/>
      </w:r>
    </w:p>
    <w:p w14:paraId="1751A146" w14:textId="77777777" w:rsidR="003D4F1C" w:rsidRDefault="00000000">
      <w:pPr>
        <w:pStyle w:val="Heading1"/>
        <w:jc w:val="center"/>
        <w:rPr>
          <w:sz w:val="28"/>
          <w:szCs w:val="28"/>
        </w:rPr>
      </w:pPr>
      <w:bookmarkStart w:id="53" w:name="_Toc7122"/>
      <w:bookmarkStart w:id="54" w:name="_Toc224667729"/>
      <w:r>
        <w:rPr>
          <w:sz w:val="28"/>
          <w:szCs w:val="28"/>
        </w:rPr>
        <w:lastRenderedPageBreak/>
        <w:t>CHƯƠNG 2:  CÁC CÔNG NGHỆ VÀ CÔNG CỤ SỬ DỤNG</w:t>
      </w:r>
      <w:bookmarkEnd w:id="53"/>
      <w:bookmarkEnd w:id="54"/>
    </w:p>
    <w:p w14:paraId="31A4C476" w14:textId="77777777" w:rsidR="003D4F1C" w:rsidRDefault="00000000">
      <w:pPr>
        <w:pStyle w:val="Heading2"/>
        <w:rPr>
          <w:sz w:val="26"/>
          <w:szCs w:val="26"/>
        </w:rPr>
      </w:pPr>
      <w:bookmarkStart w:id="55" w:name="_Toc11485"/>
      <w:bookmarkStart w:id="56" w:name="_Toc224667730"/>
      <w:r>
        <w:rPr>
          <w:sz w:val="26"/>
          <w:szCs w:val="26"/>
        </w:rPr>
        <w:t>2.1. KIẾN TRÚC HỆ THỐNG</w:t>
      </w:r>
      <w:bookmarkEnd w:id="55"/>
      <w:bookmarkEnd w:id="56"/>
    </w:p>
    <w:p w14:paraId="1911A807" w14:textId="77777777" w:rsidR="003D4F1C" w:rsidRDefault="00000000">
      <w:pPr>
        <w:pStyle w:val="Heading3"/>
        <w:rPr>
          <w:sz w:val="26"/>
          <w:szCs w:val="26"/>
        </w:rPr>
      </w:pPr>
      <w:bookmarkStart w:id="57" w:name="_Toc21028"/>
      <w:bookmarkStart w:id="58" w:name="_Toc224667731"/>
      <w:r>
        <w:rPr>
          <w:sz w:val="26"/>
          <w:szCs w:val="26"/>
        </w:rPr>
        <w:t>2.1.1. Mô hình Client-Server</w:t>
      </w:r>
      <w:bookmarkEnd w:id="57"/>
      <w:bookmarkEnd w:id="58"/>
    </w:p>
    <w:p w14:paraId="25DBDB2C" w14:textId="23C8BD7C" w:rsidR="003D4F1C" w:rsidRDefault="00000000">
      <w:r>
        <w:t>Ứng dụng sử dụng mô hình kiến trúc client-server. Mô hình này bao gồm một máy chủ (server) có nhiệm vụ chia sẻ tài nguyên với máy khách (client) thông qua mạng Internet.</w:t>
      </w:r>
    </w:p>
    <w:p w14:paraId="7E73FF9F" w14:textId="77777777" w:rsidR="003D4F1C" w:rsidRDefault="00000000">
      <w:pPr>
        <w:jc w:val="center"/>
      </w:pPr>
      <w:r>
        <w:rPr>
          <w:noProof/>
        </w:rPr>
        <w:drawing>
          <wp:inline distT="0" distB="0" distL="114300" distR="114300" wp14:anchorId="6B264629" wp14:editId="365E94BF">
            <wp:extent cx="5755005" cy="3136900"/>
            <wp:effectExtent l="0" t="0" r="17145" b="6350"/>
            <wp:docPr id="4" name="Picture 4" descr="Hình 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ình 2_1"/>
                    <pic:cNvPicPr>
                      <a:picLocks noChangeAspect="1"/>
                    </pic:cNvPicPr>
                  </pic:nvPicPr>
                  <pic:blipFill>
                    <a:blip r:embed="rId15"/>
                    <a:stretch>
                      <a:fillRect/>
                    </a:stretch>
                  </pic:blipFill>
                  <pic:spPr>
                    <a:xfrm>
                      <a:off x="0" y="0"/>
                      <a:ext cx="5755005" cy="3136900"/>
                    </a:xfrm>
                    <a:prstGeom prst="rect">
                      <a:avLst/>
                    </a:prstGeom>
                  </pic:spPr>
                </pic:pic>
              </a:graphicData>
            </a:graphic>
          </wp:inline>
        </w:drawing>
      </w:r>
    </w:p>
    <w:p w14:paraId="43227265" w14:textId="77777777" w:rsidR="003D4F1C" w:rsidRDefault="00000000">
      <w:pPr>
        <w:pStyle w:val="Hnh"/>
      </w:pPr>
      <w:bookmarkStart w:id="59" w:name="_Toc30331"/>
      <w:r>
        <w:t>Mô hình kiến trúc Client-Server</w:t>
      </w:r>
      <w:bookmarkEnd w:id="59"/>
    </w:p>
    <w:p w14:paraId="41FA1E3F" w14:textId="24A1F4B7" w:rsidR="003D4F1C" w:rsidRDefault="00000000">
      <w:r>
        <w:t>Server có thể chia sẻ các tài nguyên như: tập tin, websites, cơ sở dữ liệu. Web server là một máy chủ chia sẻ trang web, và web browser (trình duyệt web) là một phần mềm phía client sử dụng để kết nối tới web server.</w:t>
      </w:r>
    </w:p>
    <w:p w14:paraId="3367391E" w14:textId="77777777" w:rsidR="003D4F1C" w:rsidRDefault="00000000">
      <w:pPr>
        <w:pStyle w:val="Heading2"/>
        <w:rPr>
          <w:sz w:val="26"/>
          <w:szCs w:val="26"/>
        </w:rPr>
      </w:pPr>
      <w:bookmarkStart w:id="60" w:name="_Toc6277"/>
      <w:bookmarkStart w:id="61" w:name="_Toc224667732"/>
      <w:r>
        <w:rPr>
          <w:sz w:val="26"/>
          <w:szCs w:val="26"/>
        </w:rPr>
        <w:t>2.2. CÔNG NGHỆ BACKEND</w:t>
      </w:r>
      <w:bookmarkEnd w:id="60"/>
      <w:bookmarkEnd w:id="61"/>
    </w:p>
    <w:p w14:paraId="1A0712C3" w14:textId="77777777" w:rsidR="003D4F1C" w:rsidRDefault="00000000">
      <w:pPr>
        <w:pStyle w:val="Heading3"/>
        <w:rPr>
          <w:sz w:val="26"/>
          <w:szCs w:val="26"/>
        </w:rPr>
      </w:pPr>
      <w:bookmarkStart w:id="62" w:name="_Toc9334"/>
      <w:bookmarkStart w:id="63" w:name="_Toc224667733"/>
      <w:r>
        <w:rPr>
          <w:sz w:val="26"/>
          <w:szCs w:val="26"/>
        </w:rPr>
        <w:t>2.2.1. Node.js</w:t>
      </w:r>
      <w:bookmarkEnd w:id="62"/>
      <w:bookmarkEnd w:id="63"/>
    </w:p>
    <w:p w14:paraId="6A33FBB5" w14:textId="5ABC4807" w:rsidR="003D4F1C" w:rsidRDefault="00000000">
      <w:r>
        <w:t>Node.js là một runtime environment cho phép chạy JavaScript ở phía server, được xây dựng trên V8 JavaScript Engine của Google Chrome. Trước đây, JavaScript chỉ chạy trên trình duyệt web, nhưng Node.js cho phép JavaScript chạy trên server, mở ra khả năng xây dựng ứng dụng web hoàn chỉnh chỉ với một ngôn ngữ.</w:t>
      </w:r>
    </w:p>
    <w:p w14:paraId="674C3A0D" w14:textId="77777777" w:rsidR="003D4F1C" w:rsidRDefault="00000000">
      <w:pPr>
        <w:jc w:val="center"/>
      </w:pPr>
      <w:r>
        <w:rPr>
          <w:noProof/>
        </w:rPr>
        <w:lastRenderedPageBreak/>
        <w:drawing>
          <wp:inline distT="0" distB="0" distL="114300" distR="114300" wp14:anchorId="657D34FB" wp14:editId="0F6679F9">
            <wp:extent cx="1837055" cy="1837055"/>
            <wp:effectExtent l="0" t="0" r="10795" b="10795"/>
            <wp:docPr id="6" name="Picture 6" descr="nodejs-logo-adesivo-sticker-768x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nodejs-logo-adesivo-sticker-768x768"/>
                    <pic:cNvPicPr>
                      <a:picLocks noChangeAspect="1"/>
                    </pic:cNvPicPr>
                  </pic:nvPicPr>
                  <pic:blipFill>
                    <a:blip r:embed="rId16"/>
                    <a:stretch>
                      <a:fillRect/>
                    </a:stretch>
                  </pic:blipFill>
                  <pic:spPr>
                    <a:xfrm>
                      <a:off x="0" y="0"/>
                      <a:ext cx="1837055" cy="1837055"/>
                    </a:xfrm>
                    <a:prstGeom prst="rect">
                      <a:avLst/>
                    </a:prstGeom>
                  </pic:spPr>
                </pic:pic>
              </a:graphicData>
            </a:graphic>
          </wp:inline>
        </w:drawing>
      </w:r>
    </w:p>
    <w:p w14:paraId="725BE2C1" w14:textId="77777777" w:rsidR="003D4F1C" w:rsidRDefault="00000000">
      <w:pPr>
        <w:pStyle w:val="Hnh"/>
      </w:pPr>
      <w:bookmarkStart w:id="64" w:name="_Toc10199"/>
      <w:r>
        <w:t>Node.js</w:t>
      </w:r>
      <w:bookmarkEnd w:id="64"/>
    </w:p>
    <w:p w14:paraId="66B7C339" w14:textId="1EFDFB16" w:rsidR="003D4F1C" w:rsidRDefault="00000000">
      <w:r>
        <w:t>Node.js sử dụng mô hình Non-blocking I/O và Event-driven, cho phép xử lý nhiều requests đồng thời mà không bị chặn. Điều này giúp Node.js có hiệu suất cao khi xử lý các tác vụ I/O như đọc file, truy vấn database hay gọi API. Node.js cũng có NPM (Node Package Manager) với hơn 1 triệu packages, cung cấp sẵn các thư viện cho hầu hết mọi nhu cầu phát triển.</w:t>
      </w:r>
    </w:p>
    <w:p w14:paraId="32C94F7A" w14:textId="77777777" w:rsidR="003D4F1C" w:rsidRDefault="00000000">
      <w:r>
        <w:rPr>
          <w:noProof/>
        </w:rPr>
        <w:drawing>
          <wp:inline distT="0" distB="0" distL="114300" distR="114300" wp14:anchorId="6961F170" wp14:editId="6D78476D">
            <wp:extent cx="5750560" cy="3136900"/>
            <wp:effectExtent l="0" t="0" r="2540" b="6350"/>
            <wp:docPr id="5" name="Picture 5" descr="Hình 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ình 2_2"/>
                    <pic:cNvPicPr>
                      <a:picLocks noChangeAspect="1"/>
                    </pic:cNvPicPr>
                  </pic:nvPicPr>
                  <pic:blipFill>
                    <a:blip r:embed="rId17"/>
                    <a:stretch>
                      <a:fillRect/>
                    </a:stretch>
                  </pic:blipFill>
                  <pic:spPr>
                    <a:xfrm>
                      <a:off x="0" y="0"/>
                      <a:ext cx="5750560" cy="3136900"/>
                    </a:xfrm>
                    <a:prstGeom prst="rect">
                      <a:avLst/>
                    </a:prstGeom>
                  </pic:spPr>
                </pic:pic>
              </a:graphicData>
            </a:graphic>
          </wp:inline>
        </w:drawing>
      </w:r>
    </w:p>
    <w:p w14:paraId="6FFAD921" w14:textId="77777777" w:rsidR="003D4F1C" w:rsidRDefault="00000000">
      <w:pPr>
        <w:pStyle w:val="Hnh"/>
      </w:pPr>
      <w:bookmarkStart w:id="65" w:name="_Toc4847"/>
      <w:r>
        <w:t>Mô hình lập trình Node.js</w:t>
      </w:r>
      <w:bookmarkEnd w:id="65"/>
    </w:p>
    <w:p w14:paraId="0568B0B7" w14:textId="77777777" w:rsidR="003D4F1C" w:rsidRDefault="00000000">
      <w:pPr>
        <w:pStyle w:val="Heading3"/>
        <w:rPr>
          <w:sz w:val="26"/>
          <w:szCs w:val="26"/>
        </w:rPr>
      </w:pPr>
      <w:bookmarkStart w:id="66" w:name="_Toc7772"/>
      <w:bookmarkStart w:id="67" w:name="_Toc224667734"/>
      <w:r>
        <w:rPr>
          <w:sz w:val="26"/>
          <w:szCs w:val="26"/>
        </w:rPr>
        <w:t>2.2.2. PostgreSQL</w:t>
      </w:r>
      <w:bookmarkEnd w:id="66"/>
      <w:bookmarkEnd w:id="67"/>
    </w:p>
    <w:p w14:paraId="4835E805" w14:textId="02F22042" w:rsidR="003D4F1C" w:rsidRDefault="00000000">
      <w:r>
        <w:t>PostgreSQL là một hệ quản trị cơ sở dữ liệu quan hệ (RDBMS) mã nguồn mở, tuân thủ chuẩn SQL và được sử dụng rộng rãi trong các ứng dụng web.</w:t>
      </w:r>
    </w:p>
    <w:p w14:paraId="5712D49E" w14:textId="77777777" w:rsidR="003D4F1C" w:rsidRDefault="003D4F1C"/>
    <w:p w14:paraId="08739236" w14:textId="77777777" w:rsidR="003D4F1C" w:rsidRDefault="00000000">
      <w:pPr>
        <w:jc w:val="center"/>
      </w:pPr>
      <w:r>
        <w:rPr>
          <w:noProof/>
        </w:rPr>
        <w:lastRenderedPageBreak/>
        <w:drawing>
          <wp:inline distT="0" distB="0" distL="114300" distR="114300" wp14:anchorId="3A591676" wp14:editId="06BF7C12">
            <wp:extent cx="1869440" cy="1927860"/>
            <wp:effectExtent l="0" t="0" r="16510" b="15240"/>
            <wp:docPr id="10" name="Picture 10" descr="imawww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wwwges"/>
                    <pic:cNvPicPr>
                      <a:picLocks noChangeAspect="1"/>
                    </pic:cNvPicPr>
                  </pic:nvPicPr>
                  <pic:blipFill>
                    <a:blip r:embed="rId18"/>
                    <a:stretch>
                      <a:fillRect/>
                    </a:stretch>
                  </pic:blipFill>
                  <pic:spPr>
                    <a:xfrm>
                      <a:off x="0" y="0"/>
                      <a:ext cx="1869440" cy="1927860"/>
                    </a:xfrm>
                    <a:prstGeom prst="rect">
                      <a:avLst/>
                    </a:prstGeom>
                  </pic:spPr>
                </pic:pic>
              </a:graphicData>
            </a:graphic>
          </wp:inline>
        </w:drawing>
      </w:r>
    </w:p>
    <w:p w14:paraId="54BCC8CE" w14:textId="77777777" w:rsidR="003D4F1C" w:rsidRDefault="00000000">
      <w:pPr>
        <w:pStyle w:val="Hnh"/>
      </w:pPr>
      <w:bookmarkStart w:id="68" w:name="_Toc2388"/>
      <w:r>
        <w:t>PostgreSQL</w:t>
      </w:r>
      <w:bookmarkEnd w:id="68"/>
    </w:p>
    <w:p w14:paraId="0977FF92" w14:textId="09F6C73D" w:rsidR="003D4F1C" w:rsidRDefault="00000000">
      <w:r>
        <w:t>PostgreSQL đảm bảo tính toàn vẹn dữ liệu thông qua ACID compliance, nghĩa là mọi giao dịch đều được thực hiện đầy đủ hoặc không thực hiện gì cả. Hệ thống hỗ trợ Foreign keys và Constraints để đảm bảo tính nhất quán giữa các bảng. PostgreSQL cũng hỗ trợ Transactions với khả năng COMMIT và ROLLBACK, giúp quản lý dữ liệu an toàn.</w:t>
      </w:r>
    </w:p>
    <w:p w14:paraId="5B943E68" w14:textId="77777777" w:rsidR="003D4F1C" w:rsidRDefault="003D4F1C"/>
    <w:p w14:paraId="612B08BA" w14:textId="77777777" w:rsidR="003D4F1C" w:rsidRDefault="00000000">
      <w:pPr>
        <w:pStyle w:val="Heading2"/>
        <w:rPr>
          <w:sz w:val="26"/>
          <w:szCs w:val="26"/>
        </w:rPr>
      </w:pPr>
      <w:bookmarkStart w:id="69" w:name="_Toc26283"/>
      <w:bookmarkStart w:id="70" w:name="_Toc224667735"/>
      <w:r>
        <w:rPr>
          <w:sz w:val="26"/>
          <w:szCs w:val="26"/>
        </w:rPr>
        <w:t>2.3. CÔNG NGHỆ FRONTEND</w:t>
      </w:r>
      <w:bookmarkEnd w:id="69"/>
      <w:bookmarkEnd w:id="70"/>
    </w:p>
    <w:p w14:paraId="4AFAA575" w14:textId="77777777" w:rsidR="003D4F1C" w:rsidRDefault="00000000">
      <w:pPr>
        <w:pStyle w:val="Heading3"/>
        <w:rPr>
          <w:sz w:val="26"/>
          <w:szCs w:val="26"/>
        </w:rPr>
      </w:pPr>
      <w:bookmarkStart w:id="71" w:name="_Toc32298"/>
      <w:bookmarkStart w:id="72" w:name="_Toc224667736"/>
      <w:r>
        <w:rPr>
          <w:sz w:val="26"/>
          <w:szCs w:val="26"/>
        </w:rPr>
        <w:t>2.3.1. React</w:t>
      </w:r>
      <w:bookmarkEnd w:id="71"/>
      <w:bookmarkEnd w:id="72"/>
    </w:p>
    <w:p w14:paraId="42D0559A" w14:textId="56A93F69" w:rsidR="003D4F1C" w:rsidRDefault="00000000">
      <w:r>
        <w:t>React là một thư viện JavaScript để xây dựng giao diện người dùng, được phát triển</w:t>
      </w:r>
      <w:r w:rsidR="00B00F06">
        <w:t xml:space="preserve"> </w:t>
      </w:r>
      <w:r>
        <w:t>bởi Facebook. React sử dụng component-based architecture, cho phép chia giao diện thành các components độc lập và có thể tái sử dụng.</w:t>
      </w:r>
    </w:p>
    <w:p w14:paraId="4D70C27F" w14:textId="77777777" w:rsidR="003D4F1C" w:rsidRDefault="00000000">
      <w:pPr>
        <w:jc w:val="center"/>
      </w:pPr>
      <w:r>
        <w:rPr>
          <w:noProof/>
        </w:rPr>
        <w:drawing>
          <wp:inline distT="0" distB="0" distL="114300" distR="114300" wp14:anchorId="7B0771C9" wp14:editId="67A53583">
            <wp:extent cx="1985645" cy="1767205"/>
            <wp:effectExtent l="0" t="0" r="14605" b="4445"/>
            <wp:docPr id="9" name="Picture 9" descr="React-ic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eact-icon.svg"/>
                    <pic:cNvPicPr>
                      <a:picLocks noChangeAspect="1"/>
                    </pic:cNvPicPr>
                  </pic:nvPicPr>
                  <pic:blipFill>
                    <a:blip r:embed="rId19"/>
                    <a:stretch>
                      <a:fillRect/>
                    </a:stretch>
                  </pic:blipFill>
                  <pic:spPr>
                    <a:xfrm>
                      <a:off x="0" y="0"/>
                      <a:ext cx="1985645" cy="1767205"/>
                    </a:xfrm>
                    <a:prstGeom prst="rect">
                      <a:avLst/>
                    </a:prstGeom>
                  </pic:spPr>
                </pic:pic>
              </a:graphicData>
            </a:graphic>
          </wp:inline>
        </w:drawing>
      </w:r>
    </w:p>
    <w:p w14:paraId="79E25BE6" w14:textId="77777777" w:rsidR="003D4F1C" w:rsidRDefault="00000000">
      <w:pPr>
        <w:pStyle w:val="Hnh"/>
      </w:pPr>
      <w:bookmarkStart w:id="73" w:name="_Toc8075"/>
      <w:r>
        <w:t>React</w:t>
      </w:r>
      <w:bookmarkEnd w:id="73"/>
    </w:p>
    <w:p w14:paraId="0D638B15" w14:textId="12E0F449" w:rsidR="003D4F1C" w:rsidRDefault="00000000" w:rsidP="00AE21A9">
      <w:r>
        <w:t xml:space="preserve">React sử dụng Virtual DOM để cập nhật giao diện một cách hiệu quả. Thay vì cập nhật toàn bộ trang web, React chỉ cập nhật những phần thay đổi, giúp ứng dụng chạy nhanh hơn. React sử dụng JSX syntax, kết hợp JavaScript và HTML trong cùng một file, </w:t>
      </w:r>
      <w:r>
        <w:lastRenderedPageBreak/>
        <w:t>giúp code dễ đọc và dễ bảo trì. React Hooks như useState và useEffect giúp quản lý state và side effects một cách đơn giản.</w:t>
      </w:r>
    </w:p>
    <w:p w14:paraId="3EDB4C44" w14:textId="77777777" w:rsidR="003D4F1C" w:rsidRDefault="00000000">
      <w:pPr>
        <w:pStyle w:val="Heading3"/>
        <w:rPr>
          <w:sz w:val="26"/>
          <w:szCs w:val="26"/>
        </w:rPr>
      </w:pPr>
      <w:bookmarkStart w:id="74" w:name="_Toc28445"/>
      <w:bookmarkStart w:id="75" w:name="_Toc224667737"/>
      <w:r>
        <w:rPr>
          <w:sz w:val="26"/>
          <w:szCs w:val="26"/>
        </w:rPr>
        <w:t>2.3.2. React Router</w:t>
      </w:r>
      <w:bookmarkEnd w:id="74"/>
      <w:bookmarkEnd w:id="75"/>
    </w:p>
    <w:p w14:paraId="53C84E59" w14:textId="529A11F4" w:rsidR="003D4F1C" w:rsidRDefault="00000000">
      <w:r>
        <w:t>React Router là thư viện routing cho React, cho phép điều hướng giữa các trang trong Single Page Application (SPA).</w:t>
      </w:r>
    </w:p>
    <w:p w14:paraId="46728C2A" w14:textId="77777777" w:rsidR="003D4F1C" w:rsidRDefault="00000000">
      <w:r>
        <w:t>Cấu trúc routes trong dự án:</w:t>
      </w:r>
    </w:p>
    <w:p w14:paraId="33780D50" w14:textId="77777777" w:rsidR="003D4F1C" w:rsidRDefault="00000000">
      <w:r>
        <w:t>- /login: Trang đăng nhập</w:t>
      </w:r>
    </w:p>
    <w:p w14:paraId="1FA378AD" w14:textId="77777777" w:rsidR="003D4F1C" w:rsidRDefault="00000000">
      <w:r>
        <w:t>- /admin/*: Các trang Admin (9 trang)</w:t>
      </w:r>
    </w:p>
    <w:p w14:paraId="5D594AAE" w14:textId="77777777" w:rsidR="003D4F1C" w:rsidRDefault="00000000">
      <w:r>
        <w:t>- /lecturer/*: Các trang Giảng viên (3 trang)</w:t>
      </w:r>
    </w:p>
    <w:p w14:paraId="4592DA24" w14:textId="77777777" w:rsidR="003D4F1C" w:rsidRDefault="00000000">
      <w:r>
        <w:t>- /student/*: Các trang Sinh viên (4 trang)</w:t>
      </w:r>
    </w:p>
    <w:p w14:paraId="2DC76441" w14:textId="77777777" w:rsidR="003D4F1C" w:rsidRDefault="00000000">
      <w:pPr>
        <w:pStyle w:val="Heading2"/>
        <w:rPr>
          <w:sz w:val="26"/>
          <w:szCs w:val="26"/>
        </w:rPr>
      </w:pPr>
      <w:bookmarkStart w:id="76" w:name="_Toc7138"/>
      <w:bookmarkStart w:id="77" w:name="_Toc224667738"/>
      <w:r>
        <w:rPr>
          <w:sz w:val="26"/>
          <w:szCs w:val="26"/>
        </w:rPr>
        <w:t>2.4. XÁC THỰC VÀ PHÂN QUYỀN</w:t>
      </w:r>
      <w:bookmarkEnd w:id="76"/>
      <w:bookmarkEnd w:id="77"/>
    </w:p>
    <w:p w14:paraId="555DEEE6" w14:textId="77777777" w:rsidR="003D4F1C" w:rsidRDefault="00000000">
      <w:pPr>
        <w:pStyle w:val="Heading3"/>
        <w:rPr>
          <w:sz w:val="26"/>
          <w:szCs w:val="26"/>
        </w:rPr>
      </w:pPr>
      <w:bookmarkStart w:id="78" w:name="_Toc25833"/>
      <w:bookmarkStart w:id="79" w:name="_Toc224667739"/>
      <w:r>
        <w:rPr>
          <w:sz w:val="26"/>
          <w:szCs w:val="26"/>
        </w:rPr>
        <w:t>2.4.1. Firebase Authentication</w:t>
      </w:r>
      <w:bookmarkEnd w:id="78"/>
      <w:bookmarkEnd w:id="79"/>
    </w:p>
    <w:p w14:paraId="739A15EB" w14:textId="6D810201" w:rsidR="003D4F1C" w:rsidRDefault="00000000">
      <w:r>
        <w:t>Firebase Authentication là dịch vụ xác thực người dùng của Google, cung cấp backend services và SDK để xác thực người dùng.</w:t>
      </w:r>
    </w:p>
    <w:p w14:paraId="7947DE31" w14:textId="77777777" w:rsidR="003D4F1C" w:rsidRDefault="00000000">
      <w:pPr>
        <w:jc w:val="center"/>
      </w:pPr>
      <w:r>
        <w:rPr>
          <w:noProof/>
        </w:rPr>
        <w:drawing>
          <wp:inline distT="0" distB="0" distL="114300" distR="114300" wp14:anchorId="4802C86B" wp14:editId="2DCF84F1">
            <wp:extent cx="3401060" cy="958850"/>
            <wp:effectExtent l="0" t="0" r="8890" b="12700"/>
            <wp:docPr id="12" name="Picture 12" descr="ima2222222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2222222ges (1)"/>
                    <pic:cNvPicPr>
                      <a:picLocks noChangeAspect="1"/>
                    </pic:cNvPicPr>
                  </pic:nvPicPr>
                  <pic:blipFill>
                    <a:blip r:embed="rId20"/>
                    <a:stretch>
                      <a:fillRect/>
                    </a:stretch>
                  </pic:blipFill>
                  <pic:spPr>
                    <a:xfrm>
                      <a:off x="0" y="0"/>
                      <a:ext cx="3401060" cy="958850"/>
                    </a:xfrm>
                    <a:prstGeom prst="rect">
                      <a:avLst/>
                    </a:prstGeom>
                  </pic:spPr>
                </pic:pic>
              </a:graphicData>
            </a:graphic>
          </wp:inline>
        </w:drawing>
      </w:r>
    </w:p>
    <w:p w14:paraId="5523E786" w14:textId="77777777" w:rsidR="003D4F1C" w:rsidRDefault="00000000">
      <w:pPr>
        <w:pStyle w:val="Hnh"/>
      </w:pPr>
      <w:bookmarkStart w:id="80" w:name="_Toc20318"/>
      <w:r>
        <w:t>Firebase</w:t>
      </w:r>
      <w:bookmarkEnd w:id="80"/>
      <w:r>
        <w:t xml:space="preserve"> </w:t>
      </w:r>
    </w:p>
    <w:p w14:paraId="5D75E4E8" w14:textId="77777777" w:rsidR="003D4F1C" w:rsidRDefault="00000000">
      <w:r>
        <w:t>Đặc điểm:</w:t>
      </w:r>
    </w:p>
    <w:p w14:paraId="0EDB8156" w14:textId="77777777" w:rsidR="003D4F1C" w:rsidRDefault="00000000">
      <w:r>
        <w:t>- Hỗ trợ nhiều providers: Google, Facebook, Email, Phone</w:t>
      </w:r>
    </w:p>
    <w:p w14:paraId="15FD66AF" w14:textId="77777777" w:rsidR="003D4F1C" w:rsidRDefault="00000000">
      <w:r>
        <w:t>- Token-based: Sử dụng JWT tokens</w:t>
      </w:r>
    </w:p>
    <w:p w14:paraId="35590205" w14:textId="77777777" w:rsidR="003D4F1C" w:rsidRDefault="00000000">
      <w:r>
        <w:t>- Secure: Mã hóa và bảo mật cao</w:t>
      </w:r>
    </w:p>
    <w:p w14:paraId="32AF475E" w14:textId="77777777" w:rsidR="003D4F1C" w:rsidRDefault="003D4F1C"/>
    <w:p w14:paraId="0951BAEB" w14:textId="77777777" w:rsidR="003D4F1C" w:rsidRDefault="00000000">
      <w:r>
        <w:t>Phương thức xác thực trong dự án:</w:t>
      </w:r>
    </w:p>
    <w:p w14:paraId="1F7C6DB7" w14:textId="77777777" w:rsidR="003D4F1C" w:rsidRDefault="00000000">
      <w:r>
        <w:t>Hệ thống sử dụng Google Sign-in:</w:t>
      </w:r>
    </w:p>
    <w:p w14:paraId="0389BCA2" w14:textId="77777777" w:rsidR="003D4F1C" w:rsidRDefault="00000000">
      <w:r>
        <w:t>1. User click "Đăng nhập với Google"</w:t>
      </w:r>
    </w:p>
    <w:p w14:paraId="56163A56" w14:textId="77777777" w:rsidR="003D4F1C" w:rsidRDefault="00000000">
      <w:r>
        <w:lastRenderedPageBreak/>
        <w:t>2. Firebase hiển thị popup Google Sign-in</w:t>
      </w:r>
    </w:p>
    <w:p w14:paraId="2DC8EAE2" w14:textId="77777777" w:rsidR="003D4F1C" w:rsidRDefault="00000000">
      <w:r>
        <w:t>3. User chọn tài khoản Google</w:t>
      </w:r>
    </w:p>
    <w:p w14:paraId="0FE79A53" w14:textId="77777777" w:rsidR="003D4F1C" w:rsidRDefault="00000000">
      <w:r>
        <w:t>4. Firebase trả về user info và ID token</w:t>
      </w:r>
    </w:p>
    <w:p w14:paraId="43181ACC" w14:textId="77777777" w:rsidR="003D4F1C" w:rsidRDefault="00000000">
      <w:r>
        <w:t>5. Frontend gửi token lên Backend</w:t>
      </w:r>
    </w:p>
    <w:p w14:paraId="0EC8EA3D" w14:textId="77777777" w:rsidR="003D4F1C" w:rsidRDefault="00000000">
      <w:r>
        <w:t>6. Backend verify token và kiểm tra email trong database</w:t>
      </w:r>
    </w:p>
    <w:p w14:paraId="4CCEEFBD" w14:textId="77777777" w:rsidR="003D4F1C" w:rsidRDefault="00000000">
      <w:r>
        <w:t>7. Backend trả về user info và role</w:t>
      </w:r>
    </w:p>
    <w:p w14:paraId="39D00DBC" w14:textId="77777777" w:rsidR="003D4F1C" w:rsidRDefault="00000000">
      <w:r>
        <w:t>8. Frontend lưu thông tin và redirect</w:t>
      </w:r>
    </w:p>
    <w:p w14:paraId="7DABCA99" w14:textId="77777777" w:rsidR="003D4F1C" w:rsidRDefault="00000000">
      <w:pPr>
        <w:pStyle w:val="Heading3"/>
        <w:rPr>
          <w:sz w:val="26"/>
          <w:szCs w:val="26"/>
        </w:rPr>
      </w:pPr>
      <w:bookmarkStart w:id="81" w:name="_Toc28993"/>
      <w:bookmarkStart w:id="82" w:name="_Toc224667740"/>
      <w:r>
        <w:rPr>
          <w:sz w:val="26"/>
          <w:szCs w:val="26"/>
        </w:rPr>
        <w:t>2.4.2. Phân quyền theo Role</w:t>
      </w:r>
      <w:bookmarkEnd w:id="81"/>
      <w:bookmarkEnd w:id="82"/>
    </w:p>
    <w:p w14:paraId="3533038A" w14:textId="77777777" w:rsidR="00D34416" w:rsidRPr="00D34416" w:rsidRDefault="00D34416" w:rsidP="00D34416">
      <w:pPr>
        <w:spacing w:line="360" w:lineRule="auto"/>
        <w:ind w:firstLine="720"/>
        <w:rPr>
          <w:lang w:val="en-US"/>
        </w:rPr>
      </w:pPr>
      <w:r w:rsidRPr="00D34416">
        <w:rPr>
          <w:lang w:val="en-US"/>
        </w:rPr>
        <w:t>Hệ thống được thiết kế với ba vai trò người dùng, mỗi vai trò có phạm vi quyền hạn và chức năng riêng biệt nhằm đảm bảo kiểm soát truy cập và phân chia nhiệm vụ rõ ràng.</w:t>
      </w:r>
    </w:p>
    <w:p w14:paraId="011B97DC" w14:textId="77777777" w:rsidR="00D34416" w:rsidRPr="00D34416" w:rsidRDefault="00D34416" w:rsidP="00D34416">
      <w:pPr>
        <w:spacing w:line="360" w:lineRule="auto"/>
        <w:ind w:firstLine="720"/>
        <w:rPr>
          <w:lang w:val="en-US"/>
        </w:rPr>
      </w:pPr>
      <w:r w:rsidRPr="00D34416">
        <w:rPr>
          <w:lang w:val="en-US"/>
        </w:rPr>
        <w:t>Vai trò quản trị viên (Admin) có toàn quyền quản lý hệ thống. Người dùng thuộc nhóm này có thể quản lý thông tin người dùng, khoa, môn học và lớp học phần, đồng thời thực hiện duyệt bảng điểm do giảng viên gửi lên và xử lý các yêu cầu học vụ của sinh viên. Ngoài ra, Admin có thể theo dõi dữ liệu tổng hợp thông qua các chức năng thống kê và báo cáo.</w:t>
      </w:r>
    </w:p>
    <w:p w14:paraId="1A9D746B" w14:textId="77777777" w:rsidR="00D34416" w:rsidRPr="00D34416" w:rsidRDefault="00D34416" w:rsidP="00D34416">
      <w:pPr>
        <w:spacing w:line="360" w:lineRule="auto"/>
        <w:ind w:firstLine="720"/>
        <w:rPr>
          <w:lang w:val="en-US"/>
        </w:rPr>
      </w:pPr>
      <w:r w:rsidRPr="00D34416">
        <w:rPr>
          <w:lang w:val="en-US"/>
        </w:rPr>
        <w:t>Vai trò giảng viên (Lecturer) tập trung vào việc quản lý hoạt động giảng dạy. Giảng viên có thể xem danh sách các lớp được phân công, thực hiện nhập và quản lý điểm của sinh viên, đồng thời theo dõi lịch giảng dạy của mình theo thời gian.</w:t>
      </w:r>
    </w:p>
    <w:p w14:paraId="2059B40C" w14:textId="346CC1D2" w:rsidR="003D4F1C" w:rsidRPr="00D34416" w:rsidRDefault="00D34416" w:rsidP="00D34416">
      <w:pPr>
        <w:spacing w:line="360" w:lineRule="auto"/>
        <w:ind w:firstLine="720"/>
        <w:rPr>
          <w:lang w:val="en-US"/>
        </w:rPr>
      </w:pPr>
      <w:r w:rsidRPr="00D34416">
        <w:rPr>
          <w:lang w:val="en-US"/>
        </w:rPr>
        <w:t>Vai trò sinh viên (Student) được cung cấp các chức năng phục vụ việc theo dõi quá trình học tập. Sinh viên có thể xem thời khóa biểu cá nhân, tra cứu bảng điểm và gửi các yêu cầu học vụ đến hệ thống để được xử lý.</w:t>
      </w:r>
    </w:p>
    <w:p w14:paraId="2C5CEF9A" w14:textId="77777777" w:rsidR="003D4F1C" w:rsidRDefault="00000000">
      <w:pPr>
        <w:pStyle w:val="Heading2"/>
        <w:rPr>
          <w:sz w:val="26"/>
          <w:szCs w:val="26"/>
        </w:rPr>
      </w:pPr>
      <w:bookmarkStart w:id="83" w:name="_Toc21924"/>
      <w:bookmarkStart w:id="84" w:name="_Toc224667741"/>
      <w:r>
        <w:rPr>
          <w:sz w:val="26"/>
          <w:szCs w:val="26"/>
        </w:rPr>
        <w:lastRenderedPageBreak/>
        <w:t>2.5. CÔNG CỤ HỖ TRỢ</w:t>
      </w:r>
      <w:bookmarkEnd w:id="83"/>
      <w:bookmarkEnd w:id="84"/>
    </w:p>
    <w:p w14:paraId="0460A61D" w14:textId="77777777" w:rsidR="003D4F1C" w:rsidRDefault="00000000">
      <w:pPr>
        <w:pStyle w:val="Heading3"/>
        <w:rPr>
          <w:sz w:val="26"/>
          <w:szCs w:val="26"/>
        </w:rPr>
      </w:pPr>
      <w:bookmarkStart w:id="85" w:name="_Toc3368"/>
      <w:bookmarkStart w:id="86" w:name="_Toc224667742"/>
      <w:r>
        <w:rPr>
          <w:sz w:val="26"/>
          <w:szCs w:val="26"/>
        </w:rPr>
        <w:t>2.5.1. Git và GitHub</w:t>
      </w:r>
      <w:bookmarkEnd w:id="85"/>
      <w:bookmarkEnd w:id="86"/>
    </w:p>
    <w:p w14:paraId="3ED7126F" w14:textId="5FB4C49A" w:rsidR="003D4F1C" w:rsidRDefault="00000000" w:rsidP="00422669">
      <w:pPr>
        <w:ind w:firstLine="720"/>
      </w:pPr>
      <w:r>
        <w:t>Git là hệ thống quản lý phiên bản phân tán (Distributed Version Control System), cho phép theo dõi thay đổi trong source code và làm việc nhóm hiệu quả. Git lưu trữ lịch sử của mọi thay đổi, giúp dễ dàng quay lại phiên bản trước nếu cần.</w:t>
      </w:r>
    </w:p>
    <w:p w14:paraId="5BEB0064" w14:textId="77777777" w:rsidR="003D4F1C" w:rsidRDefault="00000000">
      <w:pPr>
        <w:jc w:val="center"/>
      </w:pPr>
      <w:r>
        <w:rPr>
          <w:noProof/>
        </w:rPr>
        <w:drawing>
          <wp:inline distT="0" distB="0" distL="114300" distR="114300" wp14:anchorId="0D2BE3C0" wp14:editId="67CCFA30">
            <wp:extent cx="2381250" cy="1905000"/>
            <wp:effectExtent l="0" t="0" r="0" b="0"/>
            <wp:docPr id="11" name="Picture 11" descr="imag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s (3)"/>
                    <pic:cNvPicPr>
                      <a:picLocks noChangeAspect="1"/>
                    </pic:cNvPicPr>
                  </pic:nvPicPr>
                  <pic:blipFill>
                    <a:blip r:embed="rId21"/>
                    <a:stretch>
                      <a:fillRect/>
                    </a:stretch>
                  </pic:blipFill>
                  <pic:spPr>
                    <a:xfrm>
                      <a:off x="0" y="0"/>
                      <a:ext cx="2381250" cy="1905000"/>
                    </a:xfrm>
                    <a:prstGeom prst="rect">
                      <a:avLst/>
                    </a:prstGeom>
                  </pic:spPr>
                </pic:pic>
              </a:graphicData>
            </a:graphic>
          </wp:inline>
        </w:drawing>
      </w:r>
    </w:p>
    <w:p w14:paraId="617AF4E3" w14:textId="77777777" w:rsidR="003D4F1C" w:rsidRDefault="00000000">
      <w:pPr>
        <w:pStyle w:val="Hnh"/>
      </w:pPr>
      <w:bookmarkStart w:id="87" w:name="_Toc3183"/>
      <w:r>
        <w:t>Git và GitHub</w:t>
      </w:r>
      <w:bookmarkEnd w:id="87"/>
    </w:p>
    <w:p w14:paraId="22416218" w14:textId="4ED2928E" w:rsidR="003D4F1C" w:rsidRDefault="00000000" w:rsidP="00CD282C">
      <w:pPr>
        <w:ind w:firstLine="432"/>
      </w:pPr>
      <w:r>
        <w:t>GitHub là nền tảng hosting cho Git repositories, cung cấp giao diện web để quản lý code và cộng tác. GitHub cho phép lưu trữ code trên cloud, đảm bảo code không bị mất và có thể truy cập từ bất kỳ đâu.</w:t>
      </w:r>
    </w:p>
    <w:p w14:paraId="415CF674" w14:textId="77777777" w:rsidR="003D4F1C" w:rsidRDefault="00000000">
      <w:pPr>
        <w:pStyle w:val="Heading3"/>
        <w:rPr>
          <w:sz w:val="26"/>
          <w:szCs w:val="26"/>
        </w:rPr>
      </w:pPr>
      <w:bookmarkStart w:id="88" w:name="_Toc30148"/>
      <w:bookmarkStart w:id="89" w:name="_Toc224667743"/>
      <w:r>
        <w:rPr>
          <w:sz w:val="26"/>
          <w:szCs w:val="26"/>
        </w:rPr>
        <w:t>2.5.2. Visual Studio Code</w:t>
      </w:r>
      <w:bookmarkEnd w:id="88"/>
      <w:bookmarkEnd w:id="89"/>
    </w:p>
    <w:p w14:paraId="0B60EAAB" w14:textId="64AC3993" w:rsidR="003D4F1C" w:rsidRDefault="00000000" w:rsidP="00602A2E">
      <w:pPr>
        <w:ind w:firstLine="720"/>
      </w:pPr>
      <w:r>
        <w:t>Visual Studio Code (VS Code) là một source code editor miễn phí, mã nguồn mở được phát triển bởi Microsoft. VS Code hỗ trợ nhiều ngôn ngữ lập trình và có hệ thống extensions để mở rộng tính năng.</w:t>
      </w:r>
    </w:p>
    <w:p w14:paraId="1A85012A" w14:textId="0165DED8" w:rsidR="003D4F1C" w:rsidRDefault="00000000" w:rsidP="00611C6F">
      <w:pPr>
        <w:ind w:firstLine="720"/>
      </w:pPr>
      <w:r>
        <w:t>VS Code cung cấp IntelliSense cho auto-completion thông minh, giúp lập trình viên viết code nhanh hơn. Công cụ debugging tích hợp cho phép debug code trực tiếp trong editor mà không cần chuyển sang công cụ khác. VS Code cũng tích hợp sẵn Git, giúp quản lý version control dễ dàng ngay trong editor.</w:t>
      </w:r>
    </w:p>
    <w:p w14:paraId="7B8A5DD4" w14:textId="77777777" w:rsidR="003D4F1C" w:rsidRDefault="00000000">
      <w:pPr>
        <w:pStyle w:val="Heading3"/>
        <w:rPr>
          <w:sz w:val="26"/>
          <w:szCs w:val="26"/>
        </w:rPr>
      </w:pPr>
      <w:bookmarkStart w:id="90" w:name="_Toc5864"/>
      <w:bookmarkStart w:id="91" w:name="_Toc224667744"/>
      <w:r>
        <w:rPr>
          <w:sz w:val="26"/>
          <w:szCs w:val="26"/>
        </w:rPr>
        <w:t>2.5.3. npm (Node Package Manager)</w:t>
      </w:r>
      <w:bookmarkEnd w:id="90"/>
      <w:bookmarkEnd w:id="91"/>
    </w:p>
    <w:p w14:paraId="063E895A" w14:textId="77777777" w:rsidR="003D4F1C" w:rsidRDefault="00000000">
      <w:r>
        <w:t>npm là package manager cho Node.js, cho phép cài đặt và quản lý các packages.</w:t>
      </w:r>
    </w:p>
    <w:p w14:paraId="2827F493" w14:textId="77777777" w:rsidR="003D4F1C" w:rsidRDefault="00000000">
      <w:r>
        <w:t>Packages chính sử dụng trong dự án:</w:t>
      </w:r>
    </w:p>
    <w:p w14:paraId="1FDE6BB1" w14:textId="77777777" w:rsidR="003D4F1C" w:rsidRDefault="00000000">
      <w:pPr>
        <w:pStyle w:val="ListParagraph"/>
        <w:numPr>
          <w:ilvl w:val="0"/>
          <w:numId w:val="38"/>
        </w:numPr>
        <w:rPr>
          <w:sz w:val="26"/>
          <w:szCs w:val="26"/>
        </w:rPr>
      </w:pPr>
      <w:r>
        <w:rPr>
          <w:sz w:val="26"/>
          <w:szCs w:val="26"/>
        </w:rPr>
        <w:t>Backend:</w:t>
      </w:r>
    </w:p>
    <w:p w14:paraId="32D6394C" w14:textId="77777777" w:rsidR="003D4F1C" w:rsidRDefault="00000000">
      <w:pPr>
        <w:pStyle w:val="ListParagraph"/>
        <w:numPr>
          <w:ilvl w:val="0"/>
          <w:numId w:val="39"/>
        </w:numPr>
        <w:rPr>
          <w:sz w:val="26"/>
          <w:szCs w:val="26"/>
        </w:rPr>
      </w:pPr>
      <w:r>
        <w:rPr>
          <w:sz w:val="26"/>
          <w:szCs w:val="26"/>
        </w:rPr>
        <w:t>express: Web framework</w:t>
      </w:r>
    </w:p>
    <w:p w14:paraId="5F60E3D6" w14:textId="77777777" w:rsidR="003D4F1C" w:rsidRDefault="00000000">
      <w:pPr>
        <w:pStyle w:val="ListParagraph"/>
        <w:numPr>
          <w:ilvl w:val="0"/>
          <w:numId w:val="39"/>
        </w:numPr>
        <w:rPr>
          <w:sz w:val="26"/>
          <w:szCs w:val="26"/>
        </w:rPr>
      </w:pPr>
      <w:r>
        <w:rPr>
          <w:sz w:val="26"/>
          <w:szCs w:val="26"/>
        </w:rPr>
        <w:lastRenderedPageBreak/>
        <w:t>pg: PostgreSQL client</w:t>
      </w:r>
    </w:p>
    <w:p w14:paraId="231170AB" w14:textId="77777777" w:rsidR="003D4F1C" w:rsidRDefault="00000000">
      <w:pPr>
        <w:pStyle w:val="ListParagraph"/>
        <w:numPr>
          <w:ilvl w:val="0"/>
          <w:numId w:val="39"/>
        </w:numPr>
        <w:rPr>
          <w:sz w:val="26"/>
          <w:szCs w:val="26"/>
        </w:rPr>
      </w:pPr>
      <w:r>
        <w:rPr>
          <w:sz w:val="26"/>
          <w:szCs w:val="26"/>
        </w:rPr>
        <w:t>firebase-admin: Firebase Authentication</w:t>
      </w:r>
    </w:p>
    <w:p w14:paraId="6F1C277C" w14:textId="77777777" w:rsidR="003D4F1C" w:rsidRDefault="00000000">
      <w:pPr>
        <w:pStyle w:val="ListParagraph"/>
        <w:numPr>
          <w:ilvl w:val="0"/>
          <w:numId w:val="39"/>
        </w:numPr>
        <w:rPr>
          <w:sz w:val="26"/>
          <w:szCs w:val="26"/>
        </w:rPr>
      </w:pPr>
      <w:r>
        <w:rPr>
          <w:sz w:val="26"/>
          <w:szCs w:val="26"/>
        </w:rPr>
        <w:t>cors: Enable CORS</w:t>
      </w:r>
    </w:p>
    <w:p w14:paraId="2623B84F" w14:textId="77777777" w:rsidR="003D4F1C" w:rsidRDefault="00000000">
      <w:pPr>
        <w:pStyle w:val="ListParagraph"/>
        <w:numPr>
          <w:ilvl w:val="0"/>
          <w:numId w:val="39"/>
        </w:numPr>
        <w:rPr>
          <w:sz w:val="26"/>
          <w:szCs w:val="26"/>
        </w:rPr>
      </w:pPr>
      <w:r>
        <w:rPr>
          <w:sz w:val="26"/>
          <w:szCs w:val="26"/>
        </w:rPr>
        <w:t>xlsx: Xử lý file Excel</w:t>
      </w:r>
    </w:p>
    <w:p w14:paraId="436276B5" w14:textId="77777777" w:rsidR="003D4F1C" w:rsidRDefault="00000000">
      <w:pPr>
        <w:pStyle w:val="ListParagraph"/>
        <w:numPr>
          <w:ilvl w:val="0"/>
          <w:numId w:val="38"/>
        </w:numPr>
        <w:rPr>
          <w:sz w:val="26"/>
          <w:szCs w:val="26"/>
        </w:rPr>
      </w:pPr>
      <w:r>
        <w:rPr>
          <w:sz w:val="26"/>
          <w:szCs w:val="26"/>
        </w:rPr>
        <w:t>Frontend:</w:t>
      </w:r>
    </w:p>
    <w:p w14:paraId="3370C696" w14:textId="77777777" w:rsidR="003D4F1C" w:rsidRDefault="00000000">
      <w:pPr>
        <w:pStyle w:val="ListParagraph"/>
        <w:numPr>
          <w:ilvl w:val="0"/>
          <w:numId w:val="39"/>
        </w:numPr>
        <w:rPr>
          <w:sz w:val="26"/>
          <w:szCs w:val="26"/>
        </w:rPr>
      </w:pPr>
      <w:r>
        <w:rPr>
          <w:sz w:val="26"/>
          <w:szCs w:val="26"/>
        </w:rPr>
        <w:t>react: UI library</w:t>
      </w:r>
    </w:p>
    <w:p w14:paraId="087F3140" w14:textId="77777777" w:rsidR="003D4F1C" w:rsidRDefault="00000000">
      <w:pPr>
        <w:pStyle w:val="ListParagraph"/>
        <w:numPr>
          <w:ilvl w:val="0"/>
          <w:numId w:val="39"/>
        </w:numPr>
        <w:rPr>
          <w:sz w:val="26"/>
          <w:szCs w:val="26"/>
        </w:rPr>
      </w:pPr>
      <w:r>
        <w:rPr>
          <w:sz w:val="26"/>
          <w:szCs w:val="26"/>
        </w:rPr>
        <w:t>react-router-dom: Routing</w:t>
      </w:r>
    </w:p>
    <w:p w14:paraId="1291260A" w14:textId="77777777" w:rsidR="003D4F1C" w:rsidRDefault="00000000">
      <w:pPr>
        <w:pStyle w:val="ListParagraph"/>
        <w:numPr>
          <w:ilvl w:val="0"/>
          <w:numId w:val="39"/>
        </w:numPr>
        <w:rPr>
          <w:sz w:val="26"/>
          <w:szCs w:val="26"/>
        </w:rPr>
      </w:pPr>
      <w:r>
        <w:rPr>
          <w:sz w:val="26"/>
          <w:szCs w:val="26"/>
        </w:rPr>
        <w:t>antd: UI components</w:t>
      </w:r>
    </w:p>
    <w:p w14:paraId="656D138A" w14:textId="77777777" w:rsidR="003D4F1C" w:rsidRDefault="00000000">
      <w:pPr>
        <w:pStyle w:val="ListParagraph"/>
        <w:numPr>
          <w:ilvl w:val="0"/>
          <w:numId w:val="39"/>
        </w:numPr>
        <w:rPr>
          <w:sz w:val="26"/>
          <w:szCs w:val="26"/>
        </w:rPr>
      </w:pPr>
      <w:r>
        <w:rPr>
          <w:sz w:val="26"/>
          <w:szCs w:val="26"/>
        </w:rPr>
        <w:t>axios: HTTP client</w:t>
      </w:r>
    </w:p>
    <w:p w14:paraId="24938108" w14:textId="77777777" w:rsidR="003D4F1C" w:rsidRDefault="00000000">
      <w:pPr>
        <w:pStyle w:val="ListParagraph"/>
        <w:numPr>
          <w:ilvl w:val="0"/>
          <w:numId w:val="39"/>
        </w:numPr>
        <w:rPr>
          <w:sz w:val="26"/>
          <w:szCs w:val="26"/>
        </w:rPr>
      </w:pPr>
      <w:r>
        <w:rPr>
          <w:sz w:val="26"/>
          <w:szCs w:val="26"/>
        </w:rPr>
        <w:t>firebase: Firebase SDK</w:t>
      </w:r>
    </w:p>
    <w:p w14:paraId="49C9D8F6" w14:textId="77777777" w:rsidR="003D4F1C" w:rsidRDefault="00000000">
      <w:pPr>
        <w:pStyle w:val="ListParagraph"/>
        <w:numPr>
          <w:ilvl w:val="0"/>
          <w:numId w:val="39"/>
        </w:numPr>
        <w:rPr>
          <w:sz w:val="26"/>
          <w:szCs w:val="26"/>
        </w:rPr>
      </w:pPr>
      <w:r>
        <w:rPr>
          <w:sz w:val="26"/>
          <w:szCs w:val="26"/>
        </w:rPr>
        <w:t>xlsx: Xử lý file Excel</w:t>
      </w:r>
    </w:p>
    <w:p w14:paraId="5F953307" w14:textId="77777777" w:rsidR="003D4F1C" w:rsidRDefault="003D4F1C"/>
    <w:p w14:paraId="79D36F54" w14:textId="77777777" w:rsidR="003D4F1C" w:rsidRDefault="00000000">
      <w:pPr>
        <w:spacing w:line="360" w:lineRule="auto"/>
      </w:pPr>
      <w:r>
        <w:tab/>
      </w:r>
      <w:r>
        <w:br w:type="page"/>
      </w:r>
    </w:p>
    <w:p w14:paraId="3F62D6E9" w14:textId="77777777" w:rsidR="003D4F1C" w:rsidRDefault="00000000">
      <w:pPr>
        <w:pStyle w:val="Heading1"/>
        <w:spacing w:line="360" w:lineRule="auto"/>
        <w:jc w:val="center"/>
        <w:rPr>
          <w:sz w:val="28"/>
          <w:szCs w:val="28"/>
        </w:rPr>
      </w:pPr>
      <w:bookmarkStart w:id="92" w:name="_Toc18751"/>
      <w:bookmarkStart w:id="93" w:name="_Toc224667745"/>
      <w:r>
        <w:rPr>
          <w:sz w:val="28"/>
          <w:szCs w:val="28"/>
        </w:rPr>
        <w:lastRenderedPageBreak/>
        <w:t>CHƯƠNG 3:</w:t>
      </w:r>
      <w:r>
        <w:rPr>
          <w:spacing w:val="3"/>
          <w:sz w:val="28"/>
          <w:szCs w:val="28"/>
          <w:shd w:val="clear" w:color="auto" w:fill="E5F1FF"/>
        </w:rPr>
        <w:t xml:space="preserve"> </w:t>
      </w:r>
      <w:r>
        <w:rPr>
          <w:sz w:val="28"/>
          <w:szCs w:val="28"/>
        </w:rPr>
        <w:t>PHÂN TÍCH VÀ THIẾT KẾ HỆ THỐNG</w:t>
      </w:r>
      <w:bookmarkEnd w:id="92"/>
      <w:bookmarkEnd w:id="93"/>
    </w:p>
    <w:p w14:paraId="4DDB89FA" w14:textId="77777777" w:rsidR="003D4F1C" w:rsidRDefault="00000000">
      <w:pPr>
        <w:pStyle w:val="Heading2"/>
        <w:spacing w:line="360" w:lineRule="auto"/>
        <w:rPr>
          <w:sz w:val="26"/>
          <w:szCs w:val="26"/>
        </w:rPr>
      </w:pPr>
      <w:bookmarkStart w:id="94" w:name="_Toc15587"/>
      <w:bookmarkStart w:id="95" w:name="_Toc224667746"/>
      <w:r>
        <w:rPr>
          <w:sz w:val="26"/>
          <w:szCs w:val="26"/>
        </w:rPr>
        <w:t>3.1. PHÂN TÍCH YÊU CẦU CHỨC NĂNG/PHI CHỨC NĂNG</w:t>
      </w:r>
      <w:bookmarkEnd w:id="94"/>
      <w:bookmarkEnd w:id="95"/>
    </w:p>
    <w:p w14:paraId="7A4913C8" w14:textId="77777777" w:rsidR="003D4F1C" w:rsidRDefault="00000000">
      <w:pPr>
        <w:pStyle w:val="Heading3"/>
        <w:spacing w:line="360" w:lineRule="auto"/>
        <w:rPr>
          <w:sz w:val="26"/>
          <w:szCs w:val="26"/>
        </w:rPr>
      </w:pPr>
      <w:bookmarkStart w:id="96" w:name="_Toc7724"/>
      <w:bookmarkStart w:id="97" w:name="_Toc224667747"/>
      <w:r>
        <w:rPr>
          <w:sz w:val="26"/>
          <w:szCs w:val="26"/>
        </w:rPr>
        <w:t>3.1.1. Các chức năng của dự án</w:t>
      </w:r>
      <w:bookmarkEnd w:id="96"/>
      <w:bookmarkEnd w:id="97"/>
    </w:p>
    <w:p w14:paraId="6088E94C" w14:textId="77777777" w:rsidR="003D4F1C" w:rsidRPr="00A60891" w:rsidRDefault="00000000">
      <w:pPr>
        <w:spacing w:line="360" w:lineRule="auto"/>
      </w:pPr>
      <w:r w:rsidRPr="00A60891">
        <w:t>Các chức năng của dự án qua sơ đồ Use Case tổng quan:</w:t>
      </w:r>
    </w:p>
    <w:p w14:paraId="7F6AFC5F" w14:textId="77777777" w:rsidR="003D4F1C" w:rsidRDefault="00000000">
      <w:pPr>
        <w:spacing w:line="360" w:lineRule="auto"/>
      </w:pPr>
      <w:r>
        <w:rPr>
          <w:noProof/>
        </w:rPr>
        <w:drawing>
          <wp:inline distT="0" distB="0" distL="0" distR="0" wp14:anchorId="150DB542" wp14:editId="49EF7274">
            <wp:extent cx="5972175" cy="6035040"/>
            <wp:effectExtent l="0" t="0" r="9525" b="3810"/>
            <wp:docPr id="65438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85362" name="Picture 1"/>
                    <pic:cNvPicPr>
                      <a:picLocks noChangeAspect="1"/>
                    </pic:cNvPicPr>
                  </pic:nvPicPr>
                  <pic:blipFill>
                    <a:blip r:embed="rId22"/>
                    <a:stretch>
                      <a:fillRect/>
                    </a:stretch>
                  </pic:blipFill>
                  <pic:spPr>
                    <a:xfrm>
                      <a:off x="0" y="0"/>
                      <a:ext cx="5972175" cy="6035040"/>
                    </a:xfrm>
                    <a:prstGeom prst="rect">
                      <a:avLst/>
                    </a:prstGeom>
                  </pic:spPr>
                </pic:pic>
              </a:graphicData>
            </a:graphic>
          </wp:inline>
        </w:drawing>
      </w:r>
    </w:p>
    <w:p w14:paraId="4660BAB4" w14:textId="77777777" w:rsidR="003D4F1C" w:rsidRDefault="00000000">
      <w:pPr>
        <w:pStyle w:val="Hnh"/>
      </w:pPr>
      <w:bookmarkStart w:id="98" w:name="_Toc5444"/>
      <w:r>
        <w:t>Sơ đồ Use Case</w:t>
      </w:r>
      <w:bookmarkEnd w:id="98"/>
    </w:p>
    <w:p w14:paraId="07E75E57" w14:textId="77777777" w:rsidR="003D4F1C" w:rsidRDefault="00000000">
      <w:pPr>
        <w:pStyle w:val="Heading3"/>
        <w:spacing w:line="360" w:lineRule="auto"/>
        <w:rPr>
          <w:sz w:val="26"/>
          <w:szCs w:val="26"/>
        </w:rPr>
      </w:pPr>
      <w:bookmarkStart w:id="99" w:name="_Toc28966"/>
      <w:bookmarkStart w:id="100" w:name="_Toc224667748"/>
      <w:r>
        <w:rPr>
          <w:sz w:val="26"/>
          <w:szCs w:val="26"/>
        </w:rPr>
        <w:lastRenderedPageBreak/>
        <w:t>3.1.2. Các yêu cầu phi chức năng (Non-functional Requirements)</w:t>
      </w:r>
      <w:bookmarkEnd w:id="99"/>
      <w:bookmarkEnd w:id="100"/>
    </w:p>
    <w:p w14:paraId="521AE601" w14:textId="58BD3E67" w:rsidR="003D4F1C" w:rsidRPr="001A6CE1" w:rsidRDefault="00000000" w:rsidP="00F81FBE">
      <w:pPr>
        <w:pStyle w:val="ListParagraph"/>
        <w:spacing w:line="360" w:lineRule="auto"/>
        <w:ind w:left="0" w:firstLine="720"/>
        <w:rPr>
          <w:sz w:val="26"/>
          <w:szCs w:val="26"/>
        </w:rPr>
      </w:pPr>
      <w:r>
        <w:rPr>
          <w:b/>
          <w:bCs/>
          <w:sz w:val="26"/>
          <w:szCs w:val="26"/>
        </w:rPr>
        <w:t>Tính bảo mật (Security):</w:t>
      </w:r>
      <w:r w:rsidR="001A6CE1" w:rsidRPr="001A6CE1">
        <w:rPr>
          <w:sz w:val="26"/>
          <w:szCs w:val="26"/>
          <w:lang w:val="nl-NL"/>
        </w:rPr>
        <w:t xml:space="preserve"> Hệ thống sử dụng Firebase Google Sign-in để xác thực và định danh người dùng, đảm bảo mỗi tài khoản là duy nhất. Cơ chế phân quyền được triển khai theo mô hình RBAC với ba vai trò gồm quản trị viên, giảng viên và sinh viên, trong đó mỗi vai trò chỉ được truy cập các chức năng tương ứng. Dữ liệu trao đổi giữa client và server được truyền qua giao thức HTTPS nhằm đảm bảo tính bảo mật trong quá trình giao tiếp.</w:t>
      </w:r>
    </w:p>
    <w:p w14:paraId="6145F53B" w14:textId="0F46841B" w:rsidR="003D4F1C" w:rsidRPr="00035EB1" w:rsidRDefault="00000000" w:rsidP="00F81FBE">
      <w:pPr>
        <w:pStyle w:val="ListParagraph"/>
        <w:spacing w:line="360" w:lineRule="auto"/>
        <w:ind w:left="0" w:firstLine="720"/>
        <w:rPr>
          <w:sz w:val="26"/>
          <w:szCs w:val="26"/>
        </w:rPr>
      </w:pPr>
      <w:r>
        <w:rPr>
          <w:b/>
          <w:bCs/>
          <w:sz w:val="26"/>
          <w:szCs w:val="26"/>
        </w:rPr>
        <w:t>Hiệu năng (Performance</w:t>
      </w:r>
      <w:r w:rsidRPr="00035EB1">
        <w:rPr>
          <w:b/>
          <w:bCs/>
          <w:sz w:val="26"/>
          <w:szCs w:val="26"/>
        </w:rPr>
        <w:t>)</w:t>
      </w:r>
      <w:r w:rsidRPr="00035EB1">
        <w:rPr>
          <w:sz w:val="26"/>
          <w:szCs w:val="26"/>
        </w:rPr>
        <w:t>:</w:t>
      </w:r>
      <w:r w:rsidR="00035EB1" w:rsidRPr="00035EB1">
        <w:rPr>
          <w:sz w:val="26"/>
          <w:szCs w:val="26"/>
          <w:lang w:val="nl-NL"/>
        </w:rPr>
        <w:t xml:space="preserve"> Hệ thống được thiết kế để đảm bảo thời gian phản hồi trung bình dưới 2 giây đối với các thao tác truy vấn thông thường. Các câu lệnh SQL được tối ưu để duy trì tốc độ xử lý ổn định khi dữ liệu tăng lên. Chức năng nhập liệu từ file Excel hỗ trợ xử lý tệp có dung lượng lớn, lên đến khoảng 5000 dòng dữ liệu cho mỗi lần nhập, đồng thời kiểm soát lỗi trong quá trình xử lý.</w:t>
      </w:r>
    </w:p>
    <w:p w14:paraId="74014ED2" w14:textId="7432E180" w:rsidR="003D4F1C" w:rsidRPr="0028366A" w:rsidRDefault="00000000" w:rsidP="00F81FBE">
      <w:pPr>
        <w:pStyle w:val="ListParagraph"/>
        <w:spacing w:line="360" w:lineRule="auto"/>
        <w:ind w:left="0" w:firstLine="720"/>
        <w:rPr>
          <w:sz w:val="26"/>
          <w:szCs w:val="26"/>
        </w:rPr>
      </w:pPr>
      <w:r>
        <w:rPr>
          <w:b/>
          <w:bCs/>
          <w:sz w:val="26"/>
          <w:szCs w:val="26"/>
        </w:rPr>
        <w:t>Tính khả năng mở rộng (Scalability):</w:t>
      </w:r>
      <w:r w:rsidR="0028366A" w:rsidRPr="0028366A">
        <w:rPr>
          <w:sz w:val="26"/>
          <w:szCs w:val="26"/>
          <w:lang w:val="nl-NL"/>
        </w:rPr>
        <w:t xml:space="preserve"> Kiến trúc hệ thống được tách biệt giữa frontend và backend, cho phép phát triển hoặc nâng cấp từng phần mà không ảnh hưởng đến toàn bộ hệ thống. Cơ sở dữ liệu được thiết kế theo chuẩn hóa nhằm giảm dư thừa và đảm bảo có thể bổ sung thêm bảng hoặc chức năng mới mà không làm thay đổi cấu trúc hiện tại.</w:t>
      </w:r>
    </w:p>
    <w:p w14:paraId="19B417C8" w14:textId="77C8A16B" w:rsidR="003D4F1C" w:rsidRPr="005810A4" w:rsidRDefault="00000000" w:rsidP="00F81FBE">
      <w:pPr>
        <w:pStyle w:val="ListParagraph"/>
        <w:spacing w:line="360" w:lineRule="auto"/>
        <w:ind w:left="0" w:firstLine="720"/>
        <w:rPr>
          <w:sz w:val="26"/>
          <w:szCs w:val="26"/>
        </w:rPr>
      </w:pPr>
      <w:r>
        <w:rPr>
          <w:b/>
          <w:bCs/>
          <w:sz w:val="26"/>
          <w:szCs w:val="26"/>
        </w:rPr>
        <w:t>Tính sẵn sàng (Availability):</w:t>
      </w:r>
      <w:r w:rsidR="005810A4" w:rsidRPr="005810A4">
        <w:rPr>
          <w:sz w:val="26"/>
          <w:szCs w:val="26"/>
          <w:lang w:val="nl-NL"/>
        </w:rPr>
        <w:t xml:space="preserve"> Hệ thống hướng đến duy trì thời gian hoạt động ổn định với mục tiêu uptime 99.9%. Dữ liệu được sao lưu định kỳ hàng ngày nhằm đảm bảo khả năng phục hồi khi xảy ra sự cố.</w:t>
      </w:r>
    </w:p>
    <w:p w14:paraId="2F00AECD" w14:textId="2775E110" w:rsidR="003D4F1C" w:rsidRPr="00AD5B0A" w:rsidRDefault="00000000" w:rsidP="00F81FBE">
      <w:pPr>
        <w:pStyle w:val="ListParagraph"/>
        <w:spacing w:line="360" w:lineRule="auto"/>
        <w:ind w:left="0" w:firstLine="720"/>
        <w:rPr>
          <w:sz w:val="26"/>
          <w:szCs w:val="26"/>
        </w:rPr>
      </w:pPr>
      <w:r>
        <w:rPr>
          <w:b/>
          <w:bCs/>
          <w:sz w:val="26"/>
          <w:szCs w:val="26"/>
        </w:rPr>
        <w:t>Giao diện và Trải nghiệm (UI/UX):</w:t>
      </w:r>
      <w:r w:rsidR="00AD5B0A" w:rsidRPr="00AD5B0A">
        <w:rPr>
          <w:sz w:val="26"/>
          <w:szCs w:val="26"/>
          <w:lang w:val="nl-NL"/>
        </w:rPr>
        <w:t xml:space="preserve"> Giao diện được xây dựng dựa trên hệ thống thiết kế của Ant Design, đảm bảo tính nhất quán giữa các màn hình. Ứng dụng hỗ trợ hiển thị trên nhiều kích thước thiết bị như máy tính, máy tính bảng và điện thoại, với bố cục được điều chỉnh phù hợp từng loại màn hình. Mỗi thao tác của người dùng đều có phản hồi cụ thể, bao gồm thông báo thành công hoặc thông báo lỗi kèm nội dung chi tiết để người dùng dễ dàng xử lý.</w:t>
      </w:r>
    </w:p>
    <w:p w14:paraId="483EBE1F" w14:textId="77777777" w:rsidR="003D4F1C" w:rsidRDefault="00000000">
      <w:pPr>
        <w:pStyle w:val="Heading2"/>
        <w:spacing w:line="360" w:lineRule="auto"/>
        <w:rPr>
          <w:sz w:val="26"/>
          <w:szCs w:val="26"/>
        </w:rPr>
      </w:pPr>
      <w:bookmarkStart w:id="101" w:name="_Toc20844"/>
      <w:bookmarkStart w:id="102" w:name="_Toc224667749"/>
      <w:r>
        <w:rPr>
          <w:sz w:val="26"/>
          <w:szCs w:val="26"/>
        </w:rPr>
        <w:lastRenderedPageBreak/>
        <w:t>3.2. THIẾT KẾ DATABASE</w:t>
      </w:r>
      <w:bookmarkEnd w:id="101"/>
      <w:bookmarkEnd w:id="102"/>
      <w:r>
        <w:rPr>
          <w:sz w:val="26"/>
          <w:szCs w:val="26"/>
        </w:rPr>
        <w:t xml:space="preserve"> </w:t>
      </w:r>
    </w:p>
    <w:p w14:paraId="2A108853" w14:textId="77777777" w:rsidR="003D4F1C" w:rsidRDefault="00000000">
      <w:pPr>
        <w:pStyle w:val="Heading3"/>
        <w:spacing w:line="360" w:lineRule="auto"/>
        <w:rPr>
          <w:sz w:val="26"/>
          <w:szCs w:val="26"/>
        </w:rPr>
      </w:pPr>
      <w:bookmarkStart w:id="103" w:name="_Toc11244"/>
      <w:bookmarkStart w:id="104" w:name="_Toc224667750"/>
      <w:r>
        <w:rPr>
          <w:sz w:val="26"/>
          <w:szCs w:val="26"/>
        </w:rPr>
        <w:t>3.2.1. Sơ đồ ERD</w:t>
      </w:r>
      <w:bookmarkEnd w:id="103"/>
      <w:bookmarkEnd w:id="104"/>
    </w:p>
    <w:p w14:paraId="574AA28E" w14:textId="77777777" w:rsidR="003D4F1C" w:rsidRDefault="00000000">
      <w:pPr>
        <w:spacing w:line="360" w:lineRule="auto"/>
        <w:rPr>
          <w:b/>
          <w:bCs/>
        </w:rPr>
      </w:pPr>
      <w:r>
        <w:rPr>
          <w:b/>
          <w:bCs/>
          <w:noProof/>
        </w:rPr>
        <w:drawing>
          <wp:inline distT="0" distB="0" distL="0" distR="0" wp14:anchorId="02069EF1" wp14:editId="530C2C03">
            <wp:extent cx="5972175" cy="3260090"/>
            <wp:effectExtent l="0" t="0" r="9525" b="16510"/>
            <wp:docPr id="104726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61288" name="Picture 1"/>
                    <pic:cNvPicPr>
                      <a:picLocks noChangeAspect="1"/>
                    </pic:cNvPicPr>
                  </pic:nvPicPr>
                  <pic:blipFill>
                    <a:blip r:embed="rId23"/>
                    <a:stretch>
                      <a:fillRect/>
                    </a:stretch>
                  </pic:blipFill>
                  <pic:spPr>
                    <a:xfrm>
                      <a:off x="0" y="0"/>
                      <a:ext cx="5972175" cy="3260090"/>
                    </a:xfrm>
                    <a:prstGeom prst="rect">
                      <a:avLst/>
                    </a:prstGeom>
                  </pic:spPr>
                </pic:pic>
              </a:graphicData>
            </a:graphic>
          </wp:inline>
        </w:drawing>
      </w:r>
    </w:p>
    <w:p w14:paraId="654B0996" w14:textId="77777777" w:rsidR="003D4F1C" w:rsidRDefault="00000000">
      <w:pPr>
        <w:pStyle w:val="Hnh"/>
      </w:pPr>
      <w:bookmarkStart w:id="105" w:name="_Toc12226"/>
      <w:r>
        <w:t>Sơ đồ ERD</w:t>
      </w:r>
      <w:bookmarkEnd w:id="105"/>
    </w:p>
    <w:p w14:paraId="0ABB9DD5" w14:textId="77777777" w:rsidR="003D4F1C" w:rsidRDefault="00000000">
      <w:pPr>
        <w:rPr>
          <w:b/>
          <w:bCs/>
        </w:rPr>
      </w:pPr>
      <w:bookmarkStart w:id="106" w:name="_Toc21928"/>
      <w:r>
        <w:rPr>
          <w:b/>
          <w:bCs/>
        </w:rPr>
        <w:br w:type="page"/>
      </w:r>
    </w:p>
    <w:p w14:paraId="5AA29BCA" w14:textId="77777777" w:rsidR="003D4F1C" w:rsidRDefault="00000000">
      <w:pPr>
        <w:pStyle w:val="Heading3"/>
        <w:spacing w:line="360" w:lineRule="auto"/>
      </w:pPr>
      <w:bookmarkStart w:id="107" w:name="_Toc224667751"/>
      <w:r>
        <w:rPr>
          <w:sz w:val="26"/>
          <w:szCs w:val="26"/>
        </w:rPr>
        <w:lastRenderedPageBreak/>
        <w:t>3.2.2. Các bảng</w:t>
      </w:r>
      <w:bookmarkStart w:id="108" w:name="_Toc17386"/>
      <w:bookmarkEnd w:id="106"/>
      <w:bookmarkEnd w:id="107"/>
    </w:p>
    <w:p w14:paraId="2B3F830E" w14:textId="77777777" w:rsidR="003D4F1C" w:rsidRDefault="00000000">
      <w:pPr>
        <w:pStyle w:val="Bng"/>
      </w:pPr>
      <w:r>
        <w:t>Bảng: users</w:t>
      </w:r>
      <w:bookmarkEnd w:id="108"/>
    </w:p>
    <w:tbl>
      <w:tblPr>
        <w:tblStyle w:val="TableGrid"/>
        <w:tblW w:w="0" w:type="auto"/>
        <w:tblLook w:val="04A0" w:firstRow="1" w:lastRow="0" w:firstColumn="1" w:lastColumn="0" w:noHBand="0" w:noVBand="1"/>
      </w:tblPr>
      <w:tblGrid>
        <w:gridCol w:w="1285"/>
        <w:gridCol w:w="2051"/>
        <w:gridCol w:w="3422"/>
        <w:gridCol w:w="2526"/>
      </w:tblGrid>
      <w:tr w:rsidR="003D4F1C" w14:paraId="7ED183C3" w14:textId="77777777">
        <w:tc>
          <w:tcPr>
            <w:tcW w:w="0" w:type="auto"/>
          </w:tcPr>
          <w:p w14:paraId="3E936E6D" w14:textId="77777777" w:rsidR="003D4F1C" w:rsidRDefault="00000000">
            <w:pPr>
              <w:spacing w:line="360" w:lineRule="auto"/>
              <w:rPr>
                <w:b/>
                <w:bCs/>
              </w:rPr>
            </w:pPr>
            <w:r>
              <w:rPr>
                <w:b/>
                <w:bCs/>
              </w:rPr>
              <w:t>Tên cột</w:t>
            </w:r>
          </w:p>
        </w:tc>
        <w:tc>
          <w:tcPr>
            <w:tcW w:w="0" w:type="auto"/>
          </w:tcPr>
          <w:p w14:paraId="39002A3C" w14:textId="77777777" w:rsidR="003D4F1C" w:rsidRDefault="00000000">
            <w:pPr>
              <w:spacing w:line="360" w:lineRule="auto"/>
              <w:rPr>
                <w:b/>
                <w:bCs/>
              </w:rPr>
            </w:pPr>
            <w:r>
              <w:rPr>
                <w:b/>
                <w:bCs/>
              </w:rPr>
              <w:t>Kiểu dữ liệu</w:t>
            </w:r>
          </w:p>
        </w:tc>
        <w:tc>
          <w:tcPr>
            <w:tcW w:w="0" w:type="auto"/>
          </w:tcPr>
          <w:p w14:paraId="56610315" w14:textId="77777777" w:rsidR="003D4F1C" w:rsidRDefault="00000000">
            <w:pPr>
              <w:spacing w:line="360" w:lineRule="auto"/>
              <w:rPr>
                <w:b/>
                <w:bCs/>
              </w:rPr>
            </w:pPr>
            <w:r>
              <w:rPr>
                <w:b/>
                <w:bCs/>
              </w:rPr>
              <w:t>Ràng buộc</w:t>
            </w:r>
          </w:p>
        </w:tc>
        <w:tc>
          <w:tcPr>
            <w:tcW w:w="0" w:type="auto"/>
          </w:tcPr>
          <w:p w14:paraId="62C01AD0" w14:textId="77777777" w:rsidR="003D4F1C" w:rsidRDefault="00000000">
            <w:pPr>
              <w:spacing w:line="360" w:lineRule="auto"/>
              <w:rPr>
                <w:b/>
                <w:bCs/>
              </w:rPr>
            </w:pPr>
            <w:r>
              <w:rPr>
                <w:b/>
                <w:bCs/>
              </w:rPr>
              <w:t>Mô tả</w:t>
            </w:r>
          </w:p>
        </w:tc>
      </w:tr>
      <w:tr w:rsidR="003D4F1C" w14:paraId="152E9321" w14:textId="77777777">
        <w:tc>
          <w:tcPr>
            <w:tcW w:w="0" w:type="auto"/>
          </w:tcPr>
          <w:p w14:paraId="46B8C6C0" w14:textId="77777777" w:rsidR="003D4F1C" w:rsidRDefault="00000000">
            <w:pPr>
              <w:spacing w:line="360" w:lineRule="auto"/>
            </w:pPr>
            <w:r>
              <w:t>user_id</w:t>
            </w:r>
          </w:p>
        </w:tc>
        <w:tc>
          <w:tcPr>
            <w:tcW w:w="0" w:type="auto"/>
          </w:tcPr>
          <w:p w14:paraId="39AD97C8" w14:textId="77777777" w:rsidR="003D4F1C" w:rsidRDefault="00000000">
            <w:pPr>
              <w:spacing w:line="360" w:lineRule="auto"/>
            </w:pPr>
            <w:r>
              <w:t>INT</w:t>
            </w:r>
          </w:p>
        </w:tc>
        <w:tc>
          <w:tcPr>
            <w:tcW w:w="0" w:type="auto"/>
          </w:tcPr>
          <w:p w14:paraId="53A499F0" w14:textId="77777777" w:rsidR="003D4F1C" w:rsidRDefault="00000000">
            <w:pPr>
              <w:spacing w:line="360" w:lineRule="auto"/>
            </w:pPr>
            <w:r>
              <w:t>PK, AUTO_INCREMENT</w:t>
            </w:r>
          </w:p>
        </w:tc>
        <w:tc>
          <w:tcPr>
            <w:tcW w:w="0" w:type="auto"/>
          </w:tcPr>
          <w:p w14:paraId="6CB2748F" w14:textId="77777777" w:rsidR="003D4F1C" w:rsidRDefault="00000000">
            <w:pPr>
              <w:spacing w:line="360" w:lineRule="auto"/>
            </w:pPr>
            <w:r>
              <w:t>Định danh duy nhất của người dùng</w:t>
            </w:r>
          </w:p>
        </w:tc>
      </w:tr>
      <w:tr w:rsidR="003D4F1C" w14:paraId="17814CE6" w14:textId="77777777">
        <w:tc>
          <w:tcPr>
            <w:tcW w:w="0" w:type="auto"/>
          </w:tcPr>
          <w:p w14:paraId="36CF1229" w14:textId="77777777" w:rsidR="003D4F1C" w:rsidRDefault="00000000">
            <w:pPr>
              <w:spacing w:line="360" w:lineRule="auto"/>
            </w:pPr>
            <w:r>
              <w:t>email</w:t>
            </w:r>
          </w:p>
        </w:tc>
        <w:tc>
          <w:tcPr>
            <w:tcW w:w="0" w:type="auto"/>
          </w:tcPr>
          <w:p w14:paraId="40F87913" w14:textId="77777777" w:rsidR="003D4F1C" w:rsidRDefault="00000000">
            <w:pPr>
              <w:spacing w:line="360" w:lineRule="auto"/>
            </w:pPr>
            <w:r>
              <w:t>VARCHAR(100)</w:t>
            </w:r>
          </w:p>
        </w:tc>
        <w:tc>
          <w:tcPr>
            <w:tcW w:w="0" w:type="auto"/>
          </w:tcPr>
          <w:p w14:paraId="1749A100" w14:textId="77777777" w:rsidR="003D4F1C" w:rsidRDefault="00000000">
            <w:pPr>
              <w:spacing w:line="360" w:lineRule="auto"/>
            </w:pPr>
            <w:r>
              <w:t>UNIQUE, NOT NULL</w:t>
            </w:r>
          </w:p>
        </w:tc>
        <w:tc>
          <w:tcPr>
            <w:tcW w:w="0" w:type="auto"/>
          </w:tcPr>
          <w:p w14:paraId="7EB24155" w14:textId="77777777" w:rsidR="003D4F1C" w:rsidRDefault="00000000">
            <w:pPr>
              <w:spacing w:line="360" w:lineRule="auto"/>
            </w:pPr>
            <w:r>
              <w:t>Địa chỉ email đăng nhập (Google)</w:t>
            </w:r>
          </w:p>
        </w:tc>
      </w:tr>
      <w:tr w:rsidR="003D4F1C" w14:paraId="6DDC9E47" w14:textId="77777777">
        <w:tc>
          <w:tcPr>
            <w:tcW w:w="0" w:type="auto"/>
          </w:tcPr>
          <w:p w14:paraId="566FC023" w14:textId="77777777" w:rsidR="003D4F1C" w:rsidRDefault="00000000">
            <w:pPr>
              <w:spacing w:line="360" w:lineRule="auto"/>
            </w:pPr>
            <w:r>
              <w:t>username</w:t>
            </w:r>
          </w:p>
        </w:tc>
        <w:tc>
          <w:tcPr>
            <w:tcW w:w="0" w:type="auto"/>
          </w:tcPr>
          <w:p w14:paraId="182ADB7B" w14:textId="77777777" w:rsidR="003D4F1C" w:rsidRDefault="00000000">
            <w:pPr>
              <w:spacing w:line="360" w:lineRule="auto"/>
            </w:pPr>
            <w:r>
              <w:t>VARCHAR(50)</w:t>
            </w:r>
          </w:p>
        </w:tc>
        <w:tc>
          <w:tcPr>
            <w:tcW w:w="0" w:type="auto"/>
          </w:tcPr>
          <w:p w14:paraId="3F32AC37" w14:textId="77777777" w:rsidR="003D4F1C" w:rsidRDefault="00000000">
            <w:pPr>
              <w:spacing w:line="360" w:lineRule="auto"/>
            </w:pPr>
            <w:r>
              <w:t>UNIQUE</w:t>
            </w:r>
          </w:p>
        </w:tc>
        <w:tc>
          <w:tcPr>
            <w:tcW w:w="0" w:type="auto"/>
          </w:tcPr>
          <w:p w14:paraId="16058C1B" w14:textId="77777777" w:rsidR="003D4F1C" w:rsidRDefault="00000000">
            <w:pPr>
              <w:spacing w:line="360" w:lineRule="auto"/>
            </w:pPr>
            <w:r>
              <w:t>Tên đăng nhập hệ thống</w:t>
            </w:r>
          </w:p>
        </w:tc>
      </w:tr>
      <w:tr w:rsidR="003D4F1C" w14:paraId="7FD827FD" w14:textId="77777777">
        <w:tc>
          <w:tcPr>
            <w:tcW w:w="0" w:type="auto"/>
          </w:tcPr>
          <w:p w14:paraId="43B10C05" w14:textId="77777777" w:rsidR="003D4F1C" w:rsidRDefault="00000000">
            <w:pPr>
              <w:spacing w:line="360" w:lineRule="auto"/>
            </w:pPr>
            <w:r>
              <w:t>role</w:t>
            </w:r>
          </w:p>
        </w:tc>
        <w:tc>
          <w:tcPr>
            <w:tcW w:w="0" w:type="auto"/>
          </w:tcPr>
          <w:p w14:paraId="7A26E9F7" w14:textId="77777777" w:rsidR="003D4F1C" w:rsidRDefault="00000000">
            <w:pPr>
              <w:spacing w:line="360" w:lineRule="auto"/>
            </w:pPr>
            <w:r>
              <w:t>ENUM</w:t>
            </w:r>
          </w:p>
        </w:tc>
        <w:tc>
          <w:tcPr>
            <w:tcW w:w="0" w:type="auto"/>
          </w:tcPr>
          <w:p w14:paraId="41EA93E1" w14:textId="77777777" w:rsidR="003D4F1C" w:rsidRDefault="00000000">
            <w:pPr>
              <w:spacing w:line="360" w:lineRule="auto"/>
            </w:pPr>
            <w:r>
              <w:t>NOT NULL</w:t>
            </w:r>
          </w:p>
        </w:tc>
        <w:tc>
          <w:tcPr>
            <w:tcW w:w="0" w:type="auto"/>
          </w:tcPr>
          <w:p w14:paraId="5F37EEFC" w14:textId="77777777" w:rsidR="003D4F1C" w:rsidRDefault="00000000">
            <w:pPr>
              <w:spacing w:line="360" w:lineRule="auto"/>
            </w:pPr>
            <w:r>
              <w:t>Vai trò: ADMIN, LECTURER, STUDENT</w:t>
            </w:r>
          </w:p>
        </w:tc>
      </w:tr>
      <w:tr w:rsidR="003D4F1C" w14:paraId="0012CB23" w14:textId="77777777">
        <w:tc>
          <w:tcPr>
            <w:tcW w:w="0" w:type="auto"/>
          </w:tcPr>
          <w:p w14:paraId="22830B13" w14:textId="77777777" w:rsidR="003D4F1C" w:rsidRDefault="00000000">
            <w:pPr>
              <w:spacing w:line="360" w:lineRule="auto"/>
            </w:pPr>
            <w:r>
              <w:t>full_name</w:t>
            </w:r>
          </w:p>
        </w:tc>
        <w:tc>
          <w:tcPr>
            <w:tcW w:w="0" w:type="auto"/>
          </w:tcPr>
          <w:p w14:paraId="184C9C9D" w14:textId="77777777" w:rsidR="003D4F1C" w:rsidRDefault="00000000">
            <w:pPr>
              <w:spacing w:line="360" w:lineRule="auto"/>
            </w:pPr>
            <w:r>
              <w:t>VARCHAR(100)</w:t>
            </w:r>
          </w:p>
        </w:tc>
        <w:tc>
          <w:tcPr>
            <w:tcW w:w="0" w:type="auto"/>
          </w:tcPr>
          <w:p w14:paraId="4E20FC2A" w14:textId="77777777" w:rsidR="003D4F1C" w:rsidRDefault="00000000">
            <w:pPr>
              <w:spacing w:line="360" w:lineRule="auto"/>
            </w:pPr>
            <w:r>
              <w:t>NOT NULL</w:t>
            </w:r>
          </w:p>
        </w:tc>
        <w:tc>
          <w:tcPr>
            <w:tcW w:w="0" w:type="auto"/>
          </w:tcPr>
          <w:p w14:paraId="6276BBE2" w14:textId="77777777" w:rsidR="003D4F1C" w:rsidRDefault="00000000">
            <w:pPr>
              <w:spacing w:line="360" w:lineRule="auto"/>
            </w:pPr>
            <w:r>
              <w:t>Họ và tên đầy đủ</w:t>
            </w:r>
          </w:p>
        </w:tc>
      </w:tr>
      <w:tr w:rsidR="003D4F1C" w14:paraId="2596B5AF" w14:textId="77777777">
        <w:tc>
          <w:tcPr>
            <w:tcW w:w="0" w:type="auto"/>
          </w:tcPr>
          <w:p w14:paraId="6C079EC2" w14:textId="77777777" w:rsidR="003D4F1C" w:rsidRDefault="00000000">
            <w:pPr>
              <w:spacing w:line="360" w:lineRule="auto"/>
            </w:pPr>
            <w:r>
              <w:t>avatar_url</w:t>
            </w:r>
          </w:p>
        </w:tc>
        <w:tc>
          <w:tcPr>
            <w:tcW w:w="0" w:type="auto"/>
          </w:tcPr>
          <w:p w14:paraId="7B625649" w14:textId="77777777" w:rsidR="003D4F1C" w:rsidRDefault="00000000">
            <w:pPr>
              <w:spacing w:line="360" w:lineRule="auto"/>
            </w:pPr>
            <w:r>
              <w:t>TEXT</w:t>
            </w:r>
          </w:p>
        </w:tc>
        <w:tc>
          <w:tcPr>
            <w:tcW w:w="0" w:type="auto"/>
          </w:tcPr>
          <w:p w14:paraId="06952609" w14:textId="77777777" w:rsidR="003D4F1C" w:rsidRDefault="003D4F1C">
            <w:pPr>
              <w:spacing w:line="360" w:lineRule="auto"/>
            </w:pPr>
          </w:p>
        </w:tc>
        <w:tc>
          <w:tcPr>
            <w:tcW w:w="0" w:type="auto"/>
          </w:tcPr>
          <w:p w14:paraId="22E0CFF5" w14:textId="77777777" w:rsidR="003D4F1C" w:rsidRDefault="00000000">
            <w:pPr>
              <w:spacing w:line="360" w:lineRule="auto"/>
            </w:pPr>
            <w:r>
              <w:t>Đường dẫn ảnh đại diện</w:t>
            </w:r>
          </w:p>
        </w:tc>
      </w:tr>
      <w:tr w:rsidR="003D4F1C" w14:paraId="63127ECE" w14:textId="77777777">
        <w:tc>
          <w:tcPr>
            <w:tcW w:w="0" w:type="auto"/>
          </w:tcPr>
          <w:p w14:paraId="21C4BF96" w14:textId="77777777" w:rsidR="003D4F1C" w:rsidRDefault="00000000">
            <w:pPr>
              <w:spacing w:line="360" w:lineRule="auto"/>
            </w:pPr>
            <w:r>
              <w:t>is_active</w:t>
            </w:r>
          </w:p>
        </w:tc>
        <w:tc>
          <w:tcPr>
            <w:tcW w:w="0" w:type="auto"/>
          </w:tcPr>
          <w:p w14:paraId="13F69C23" w14:textId="77777777" w:rsidR="003D4F1C" w:rsidRDefault="00000000">
            <w:pPr>
              <w:spacing w:line="360" w:lineRule="auto"/>
            </w:pPr>
            <w:r>
              <w:t>BOOLEAN</w:t>
            </w:r>
          </w:p>
        </w:tc>
        <w:tc>
          <w:tcPr>
            <w:tcW w:w="0" w:type="auto"/>
          </w:tcPr>
          <w:p w14:paraId="76D0987E" w14:textId="77777777" w:rsidR="003D4F1C" w:rsidRDefault="00000000">
            <w:pPr>
              <w:spacing w:line="360" w:lineRule="auto"/>
            </w:pPr>
            <w:r>
              <w:t>DEFAULT TRUE</w:t>
            </w:r>
          </w:p>
        </w:tc>
        <w:tc>
          <w:tcPr>
            <w:tcW w:w="0" w:type="auto"/>
          </w:tcPr>
          <w:p w14:paraId="3B77194D" w14:textId="77777777" w:rsidR="003D4F1C" w:rsidRDefault="00000000">
            <w:pPr>
              <w:spacing w:line="360" w:lineRule="auto"/>
            </w:pPr>
            <w:r>
              <w:t>Trạng thái hoạt động của tài khoản</w:t>
            </w:r>
          </w:p>
        </w:tc>
      </w:tr>
      <w:tr w:rsidR="003D4F1C" w14:paraId="33837615" w14:textId="77777777">
        <w:tc>
          <w:tcPr>
            <w:tcW w:w="0" w:type="auto"/>
          </w:tcPr>
          <w:p w14:paraId="57978AE3" w14:textId="77777777" w:rsidR="003D4F1C" w:rsidRDefault="00000000">
            <w:pPr>
              <w:spacing w:line="360" w:lineRule="auto"/>
            </w:pPr>
            <w:r>
              <w:t>created_at</w:t>
            </w:r>
          </w:p>
        </w:tc>
        <w:tc>
          <w:tcPr>
            <w:tcW w:w="0" w:type="auto"/>
          </w:tcPr>
          <w:p w14:paraId="6BB80F70" w14:textId="77777777" w:rsidR="003D4F1C" w:rsidRDefault="00000000">
            <w:pPr>
              <w:spacing w:line="360" w:lineRule="auto"/>
            </w:pPr>
            <w:r>
              <w:t>TIMESTAMP</w:t>
            </w:r>
          </w:p>
        </w:tc>
        <w:tc>
          <w:tcPr>
            <w:tcW w:w="0" w:type="auto"/>
          </w:tcPr>
          <w:p w14:paraId="0F3527E3" w14:textId="77777777" w:rsidR="003D4F1C" w:rsidRDefault="00000000">
            <w:pPr>
              <w:spacing w:line="360" w:lineRule="auto"/>
            </w:pPr>
            <w:r>
              <w:t>DEFAULT CURRENT_TIMESTAMP</w:t>
            </w:r>
          </w:p>
        </w:tc>
        <w:tc>
          <w:tcPr>
            <w:tcW w:w="0" w:type="auto"/>
          </w:tcPr>
          <w:p w14:paraId="0547EE09" w14:textId="77777777" w:rsidR="003D4F1C" w:rsidRDefault="00000000">
            <w:pPr>
              <w:spacing w:line="360" w:lineRule="auto"/>
            </w:pPr>
            <w:r>
              <w:t>Thời điểm khởi tạo tài khoản</w:t>
            </w:r>
          </w:p>
        </w:tc>
      </w:tr>
    </w:tbl>
    <w:p w14:paraId="5555E0EA" w14:textId="77777777" w:rsidR="003D4F1C" w:rsidRDefault="003D4F1C">
      <w:pPr>
        <w:spacing w:line="360" w:lineRule="auto"/>
        <w:rPr>
          <w:b/>
          <w:bCs/>
        </w:rPr>
      </w:pPr>
    </w:p>
    <w:p w14:paraId="5AA25051" w14:textId="77777777" w:rsidR="003D4F1C" w:rsidRDefault="00000000">
      <w:pPr>
        <w:pStyle w:val="Bng"/>
      </w:pPr>
      <w:bookmarkStart w:id="109" w:name="_Toc31426"/>
      <w:r>
        <w:t> Bảng: students</w:t>
      </w:r>
      <w:bookmarkEnd w:id="109"/>
    </w:p>
    <w:tbl>
      <w:tblPr>
        <w:tblStyle w:val="TableGrid"/>
        <w:tblW w:w="0" w:type="auto"/>
        <w:tblLook w:val="04A0" w:firstRow="1" w:lastRow="0" w:firstColumn="1" w:lastColumn="0" w:noHBand="0" w:noVBand="1"/>
      </w:tblPr>
      <w:tblGrid>
        <w:gridCol w:w="2036"/>
        <w:gridCol w:w="1921"/>
        <w:gridCol w:w="1975"/>
        <w:gridCol w:w="3352"/>
      </w:tblGrid>
      <w:tr w:rsidR="003D4F1C" w14:paraId="1239B013" w14:textId="77777777">
        <w:tc>
          <w:tcPr>
            <w:tcW w:w="0" w:type="auto"/>
          </w:tcPr>
          <w:p w14:paraId="1FF00F11" w14:textId="77777777" w:rsidR="003D4F1C" w:rsidRDefault="00000000">
            <w:pPr>
              <w:spacing w:line="360" w:lineRule="auto"/>
              <w:rPr>
                <w:b/>
                <w:bCs/>
              </w:rPr>
            </w:pPr>
            <w:r>
              <w:rPr>
                <w:b/>
                <w:bCs/>
              </w:rPr>
              <w:t>Tên cột</w:t>
            </w:r>
          </w:p>
        </w:tc>
        <w:tc>
          <w:tcPr>
            <w:tcW w:w="0" w:type="auto"/>
          </w:tcPr>
          <w:p w14:paraId="577EB845" w14:textId="77777777" w:rsidR="003D4F1C" w:rsidRDefault="00000000">
            <w:pPr>
              <w:spacing w:line="360" w:lineRule="auto"/>
              <w:rPr>
                <w:b/>
                <w:bCs/>
              </w:rPr>
            </w:pPr>
            <w:r>
              <w:rPr>
                <w:b/>
                <w:bCs/>
              </w:rPr>
              <w:t>Kiểu dữ liệu</w:t>
            </w:r>
          </w:p>
        </w:tc>
        <w:tc>
          <w:tcPr>
            <w:tcW w:w="0" w:type="auto"/>
          </w:tcPr>
          <w:p w14:paraId="337018A4" w14:textId="77777777" w:rsidR="003D4F1C" w:rsidRDefault="00000000">
            <w:pPr>
              <w:spacing w:line="360" w:lineRule="auto"/>
              <w:rPr>
                <w:b/>
                <w:bCs/>
              </w:rPr>
            </w:pPr>
            <w:r>
              <w:rPr>
                <w:b/>
                <w:bCs/>
              </w:rPr>
              <w:t>Ràng buộc</w:t>
            </w:r>
          </w:p>
        </w:tc>
        <w:tc>
          <w:tcPr>
            <w:tcW w:w="0" w:type="auto"/>
          </w:tcPr>
          <w:p w14:paraId="6E6E22CB" w14:textId="77777777" w:rsidR="003D4F1C" w:rsidRDefault="00000000">
            <w:pPr>
              <w:spacing w:line="360" w:lineRule="auto"/>
              <w:rPr>
                <w:b/>
                <w:bCs/>
              </w:rPr>
            </w:pPr>
            <w:r>
              <w:rPr>
                <w:b/>
                <w:bCs/>
              </w:rPr>
              <w:t>Mô tả</w:t>
            </w:r>
          </w:p>
        </w:tc>
      </w:tr>
      <w:tr w:rsidR="003D4F1C" w14:paraId="5A601187" w14:textId="77777777">
        <w:tc>
          <w:tcPr>
            <w:tcW w:w="0" w:type="auto"/>
          </w:tcPr>
          <w:p w14:paraId="4A2472C9" w14:textId="77777777" w:rsidR="003D4F1C" w:rsidRDefault="00000000">
            <w:pPr>
              <w:spacing w:line="360" w:lineRule="auto"/>
            </w:pPr>
            <w:r>
              <w:t>student_id</w:t>
            </w:r>
          </w:p>
        </w:tc>
        <w:tc>
          <w:tcPr>
            <w:tcW w:w="0" w:type="auto"/>
          </w:tcPr>
          <w:p w14:paraId="73547776" w14:textId="77777777" w:rsidR="003D4F1C" w:rsidRDefault="00000000">
            <w:pPr>
              <w:spacing w:line="360" w:lineRule="auto"/>
            </w:pPr>
            <w:r>
              <w:t>VARCHAR(20)</w:t>
            </w:r>
          </w:p>
        </w:tc>
        <w:tc>
          <w:tcPr>
            <w:tcW w:w="0" w:type="auto"/>
          </w:tcPr>
          <w:p w14:paraId="0A77E008" w14:textId="77777777" w:rsidR="003D4F1C" w:rsidRDefault="00000000">
            <w:pPr>
              <w:spacing w:line="360" w:lineRule="auto"/>
            </w:pPr>
            <w:r>
              <w:t>PK</w:t>
            </w:r>
          </w:p>
        </w:tc>
        <w:tc>
          <w:tcPr>
            <w:tcW w:w="0" w:type="auto"/>
          </w:tcPr>
          <w:p w14:paraId="33DA579E" w14:textId="77777777" w:rsidR="003D4F1C" w:rsidRDefault="00000000">
            <w:pPr>
              <w:spacing w:line="360" w:lineRule="auto"/>
            </w:pPr>
            <w:r>
              <w:t>Mã số sinh viên (MSSV)</w:t>
            </w:r>
          </w:p>
        </w:tc>
      </w:tr>
      <w:tr w:rsidR="003D4F1C" w14:paraId="52E50B36" w14:textId="77777777">
        <w:tc>
          <w:tcPr>
            <w:tcW w:w="0" w:type="auto"/>
          </w:tcPr>
          <w:p w14:paraId="328D4CAC" w14:textId="77777777" w:rsidR="003D4F1C" w:rsidRDefault="00000000">
            <w:pPr>
              <w:spacing w:line="360" w:lineRule="auto"/>
            </w:pPr>
            <w:r>
              <w:t>user_id</w:t>
            </w:r>
          </w:p>
        </w:tc>
        <w:tc>
          <w:tcPr>
            <w:tcW w:w="0" w:type="auto"/>
          </w:tcPr>
          <w:p w14:paraId="71C33A26" w14:textId="77777777" w:rsidR="003D4F1C" w:rsidRDefault="00000000">
            <w:pPr>
              <w:spacing w:line="360" w:lineRule="auto"/>
            </w:pPr>
            <w:r>
              <w:t>INT</w:t>
            </w:r>
          </w:p>
        </w:tc>
        <w:tc>
          <w:tcPr>
            <w:tcW w:w="0" w:type="auto"/>
          </w:tcPr>
          <w:p w14:paraId="699AB193" w14:textId="77777777" w:rsidR="003D4F1C" w:rsidRDefault="00000000">
            <w:pPr>
              <w:spacing w:line="360" w:lineRule="auto"/>
            </w:pPr>
            <w:r>
              <w:t xml:space="preserve">FK (users), </w:t>
            </w:r>
            <w:r>
              <w:lastRenderedPageBreak/>
              <w:t>UNIQUE</w:t>
            </w:r>
          </w:p>
        </w:tc>
        <w:tc>
          <w:tcPr>
            <w:tcW w:w="0" w:type="auto"/>
          </w:tcPr>
          <w:p w14:paraId="6E9B3249" w14:textId="77777777" w:rsidR="003D4F1C" w:rsidRDefault="00000000">
            <w:pPr>
              <w:spacing w:line="360" w:lineRule="auto"/>
            </w:pPr>
            <w:r>
              <w:lastRenderedPageBreak/>
              <w:t xml:space="preserve">Liên kết với tài khoản người </w:t>
            </w:r>
            <w:r>
              <w:lastRenderedPageBreak/>
              <w:t>dùng</w:t>
            </w:r>
          </w:p>
        </w:tc>
      </w:tr>
      <w:tr w:rsidR="003D4F1C" w14:paraId="73265495" w14:textId="77777777">
        <w:tc>
          <w:tcPr>
            <w:tcW w:w="0" w:type="auto"/>
          </w:tcPr>
          <w:p w14:paraId="37EBF7A6" w14:textId="77777777" w:rsidR="003D4F1C" w:rsidRDefault="00000000">
            <w:pPr>
              <w:spacing w:line="360" w:lineRule="auto"/>
            </w:pPr>
            <w:r>
              <w:lastRenderedPageBreak/>
              <w:t>class_id</w:t>
            </w:r>
          </w:p>
        </w:tc>
        <w:tc>
          <w:tcPr>
            <w:tcW w:w="0" w:type="auto"/>
          </w:tcPr>
          <w:p w14:paraId="72887DC2" w14:textId="77777777" w:rsidR="003D4F1C" w:rsidRDefault="00000000">
            <w:pPr>
              <w:spacing w:line="360" w:lineRule="auto"/>
            </w:pPr>
            <w:r>
              <w:t>VARCHAR(20)</w:t>
            </w:r>
          </w:p>
        </w:tc>
        <w:tc>
          <w:tcPr>
            <w:tcW w:w="0" w:type="auto"/>
          </w:tcPr>
          <w:p w14:paraId="794D6F3D" w14:textId="77777777" w:rsidR="003D4F1C" w:rsidRDefault="00000000">
            <w:pPr>
              <w:spacing w:line="360" w:lineRule="auto"/>
            </w:pPr>
            <w:r>
              <w:t>FK (classes)</w:t>
            </w:r>
          </w:p>
        </w:tc>
        <w:tc>
          <w:tcPr>
            <w:tcW w:w="0" w:type="auto"/>
          </w:tcPr>
          <w:p w14:paraId="2AB1696D" w14:textId="77777777" w:rsidR="003D4F1C" w:rsidRDefault="00000000">
            <w:pPr>
              <w:spacing w:line="360" w:lineRule="auto"/>
            </w:pPr>
            <w:r>
              <w:t>Lớp sinh viên đang theo học</w:t>
            </w:r>
          </w:p>
        </w:tc>
      </w:tr>
      <w:tr w:rsidR="003D4F1C" w14:paraId="02C6E682" w14:textId="77777777">
        <w:tc>
          <w:tcPr>
            <w:tcW w:w="0" w:type="auto"/>
          </w:tcPr>
          <w:p w14:paraId="2087DE1A" w14:textId="77777777" w:rsidR="003D4F1C" w:rsidRDefault="00000000">
            <w:pPr>
              <w:spacing w:line="360" w:lineRule="auto"/>
            </w:pPr>
            <w:r>
              <w:t>dob</w:t>
            </w:r>
          </w:p>
        </w:tc>
        <w:tc>
          <w:tcPr>
            <w:tcW w:w="0" w:type="auto"/>
          </w:tcPr>
          <w:p w14:paraId="17605C98" w14:textId="77777777" w:rsidR="003D4F1C" w:rsidRDefault="00000000">
            <w:pPr>
              <w:spacing w:line="360" w:lineRule="auto"/>
            </w:pPr>
            <w:r>
              <w:t>DATE</w:t>
            </w:r>
          </w:p>
        </w:tc>
        <w:tc>
          <w:tcPr>
            <w:tcW w:w="0" w:type="auto"/>
          </w:tcPr>
          <w:p w14:paraId="66CD0231" w14:textId="77777777" w:rsidR="003D4F1C" w:rsidRDefault="003D4F1C">
            <w:pPr>
              <w:spacing w:line="360" w:lineRule="auto"/>
            </w:pPr>
          </w:p>
        </w:tc>
        <w:tc>
          <w:tcPr>
            <w:tcW w:w="0" w:type="auto"/>
          </w:tcPr>
          <w:p w14:paraId="61D9FCDF" w14:textId="77777777" w:rsidR="003D4F1C" w:rsidRDefault="00000000">
            <w:pPr>
              <w:spacing w:line="360" w:lineRule="auto"/>
            </w:pPr>
            <w:r>
              <w:t>Ngày tháng năm sinh</w:t>
            </w:r>
          </w:p>
        </w:tc>
      </w:tr>
      <w:tr w:rsidR="003D4F1C" w14:paraId="38D9EB38" w14:textId="77777777">
        <w:tc>
          <w:tcPr>
            <w:tcW w:w="0" w:type="auto"/>
          </w:tcPr>
          <w:p w14:paraId="2385C77E" w14:textId="77777777" w:rsidR="003D4F1C" w:rsidRDefault="00000000">
            <w:pPr>
              <w:spacing w:line="360" w:lineRule="auto"/>
            </w:pPr>
            <w:r>
              <w:t>gender</w:t>
            </w:r>
          </w:p>
        </w:tc>
        <w:tc>
          <w:tcPr>
            <w:tcW w:w="0" w:type="auto"/>
          </w:tcPr>
          <w:p w14:paraId="5E430471" w14:textId="77777777" w:rsidR="003D4F1C" w:rsidRDefault="00000000">
            <w:pPr>
              <w:spacing w:line="360" w:lineRule="auto"/>
            </w:pPr>
            <w:r>
              <w:t>VARCHAR(10)</w:t>
            </w:r>
          </w:p>
        </w:tc>
        <w:tc>
          <w:tcPr>
            <w:tcW w:w="0" w:type="auto"/>
          </w:tcPr>
          <w:p w14:paraId="4C0E4176" w14:textId="77777777" w:rsidR="003D4F1C" w:rsidRDefault="003D4F1C">
            <w:pPr>
              <w:spacing w:line="360" w:lineRule="auto"/>
            </w:pPr>
          </w:p>
        </w:tc>
        <w:tc>
          <w:tcPr>
            <w:tcW w:w="0" w:type="auto"/>
          </w:tcPr>
          <w:p w14:paraId="59F2209C" w14:textId="77777777" w:rsidR="003D4F1C" w:rsidRDefault="00000000">
            <w:pPr>
              <w:spacing w:line="360" w:lineRule="auto"/>
            </w:pPr>
            <w:r>
              <w:t>Giới tính</w:t>
            </w:r>
          </w:p>
        </w:tc>
      </w:tr>
      <w:tr w:rsidR="003D4F1C" w14:paraId="54A49C4A" w14:textId="77777777">
        <w:tc>
          <w:tcPr>
            <w:tcW w:w="0" w:type="auto"/>
          </w:tcPr>
          <w:p w14:paraId="1B21A86D" w14:textId="77777777" w:rsidR="003D4F1C" w:rsidRDefault="00000000">
            <w:pPr>
              <w:spacing w:line="360" w:lineRule="auto"/>
            </w:pPr>
            <w:r>
              <w:t>phone</w:t>
            </w:r>
          </w:p>
        </w:tc>
        <w:tc>
          <w:tcPr>
            <w:tcW w:w="0" w:type="auto"/>
          </w:tcPr>
          <w:p w14:paraId="75471258" w14:textId="77777777" w:rsidR="003D4F1C" w:rsidRDefault="00000000">
            <w:pPr>
              <w:spacing w:line="360" w:lineRule="auto"/>
            </w:pPr>
            <w:r>
              <w:t>VARCHAR(15)</w:t>
            </w:r>
          </w:p>
        </w:tc>
        <w:tc>
          <w:tcPr>
            <w:tcW w:w="0" w:type="auto"/>
          </w:tcPr>
          <w:p w14:paraId="4297B560" w14:textId="77777777" w:rsidR="003D4F1C" w:rsidRDefault="003D4F1C">
            <w:pPr>
              <w:spacing w:line="360" w:lineRule="auto"/>
            </w:pPr>
          </w:p>
        </w:tc>
        <w:tc>
          <w:tcPr>
            <w:tcW w:w="0" w:type="auto"/>
          </w:tcPr>
          <w:p w14:paraId="51160402" w14:textId="77777777" w:rsidR="003D4F1C" w:rsidRDefault="00000000">
            <w:pPr>
              <w:spacing w:line="360" w:lineRule="auto"/>
            </w:pPr>
            <w:r>
              <w:t>Số điện thoại liên lạc</w:t>
            </w:r>
          </w:p>
        </w:tc>
      </w:tr>
      <w:tr w:rsidR="003D4F1C" w14:paraId="7BFF8C16" w14:textId="77777777">
        <w:tc>
          <w:tcPr>
            <w:tcW w:w="0" w:type="auto"/>
          </w:tcPr>
          <w:p w14:paraId="4A0C9B5F" w14:textId="77777777" w:rsidR="003D4F1C" w:rsidRDefault="00000000">
            <w:pPr>
              <w:spacing w:line="360" w:lineRule="auto"/>
            </w:pPr>
            <w:r>
              <w:t>address</w:t>
            </w:r>
          </w:p>
        </w:tc>
        <w:tc>
          <w:tcPr>
            <w:tcW w:w="0" w:type="auto"/>
          </w:tcPr>
          <w:p w14:paraId="60B17934" w14:textId="77777777" w:rsidR="003D4F1C" w:rsidRDefault="00000000">
            <w:pPr>
              <w:spacing w:line="360" w:lineRule="auto"/>
            </w:pPr>
            <w:r>
              <w:t>TEXT</w:t>
            </w:r>
          </w:p>
        </w:tc>
        <w:tc>
          <w:tcPr>
            <w:tcW w:w="0" w:type="auto"/>
          </w:tcPr>
          <w:p w14:paraId="1383BD19" w14:textId="77777777" w:rsidR="003D4F1C" w:rsidRDefault="003D4F1C">
            <w:pPr>
              <w:spacing w:line="360" w:lineRule="auto"/>
            </w:pPr>
          </w:p>
        </w:tc>
        <w:tc>
          <w:tcPr>
            <w:tcW w:w="0" w:type="auto"/>
          </w:tcPr>
          <w:p w14:paraId="3FFA2F90" w14:textId="77777777" w:rsidR="003D4F1C" w:rsidRDefault="00000000">
            <w:pPr>
              <w:spacing w:line="360" w:lineRule="auto"/>
            </w:pPr>
            <w:r>
              <w:t>Địa chỉ thường trú</w:t>
            </w:r>
          </w:p>
        </w:tc>
      </w:tr>
      <w:tr w:rsidR="003D4F1C" w14:paraId="45935273" w14:textId="77777777">
        <w:tc>
          <w:tcPr>
            <w:tcW w:w="0" w:type="auto"/>
          </w:tcPr>
          <w:p w14:paraId="15AE33F6" w14:textId="77777777" w:rsidR="003D4F1C" w:rsidRDefault="00000000">
            <w:pPr>
              <w:spacing w:line="360" w:lineRule="auto"/>
            </w:pPr>
            <w:r>
              <w:t>gpa_accumulated</w:t>
            </w:r>
          </w:p>
        </w:tc>
        <w:tc>
          <w:tcPr>
            <w:tcW w:w="0" w:type="auto"/>
          </w:tcPr>
          <w:p w14:paraId="570C2388" w14:textId="77777777" w:rsidR="003D4F1C" w:rsidRDefault="00000000">
            <w:pPr>
              <w:spacing w:line="360" w:lineRule="auto"/>
            </w:pPr>
            <w:r>
              <w:t>NUMERIC(4,2)</w:t>
            </w:r>
          </w:p>
        </w:tc>
        <w:tc>
          <w:tcPr>
            <w:tcW w:w="0" w:type="auto"/>
          </w:tcPr>
          <w:p w14:paraId="07BBF6F8" w14:textId="77777777" w:rsidR="003D4F1C" w:rsidRDefault="00000000">
            <w:pPr>
              <w:spacing w:line="360" w:lineRule="auto"/>
            </w:pPr>
            <w:r>
              <w:t>DEFAULT 0.0</w:t>
            </w:r>
          </w:p>
        </w:tc>
        <w:tc>
          <w:tcPr>
            <w:tcW w:w="0" w:type="auto"/>
          </w:tcPr>
          <w:p w14:paraId="50FE4469" w14:textId="77777777" w:rsidR="003D4F1C" w:rsidRDefault="00000000">
            <w:pPr>
              <w:spacing w:line="360" w:lineRule="auto"/>
            </w:pPr>
            <w:r>
              <w:t>Điểm trung bình tích lũy hệ 4</w:t>
            </w:r>
          </w:p>
        </w:tc>
      </w:tr>
      <w:tr w:rsidR="003D4F1C" w14:paraId="2B781A1B" w14:textId="77777777">
        <w:tc>
          <w:tcPr>
            <w:tcW w:w="0" w:type="auto"/>
          </w:tcPr>
          <w:p w14:paraId="3FCEEB9B" w14:textId="77777777" w:rsidR="003D4F1C" w:rsidRDefault="00000000">
            <w:pPr>
              <w:spacing w:line="360" w:lineRule="auto"/>
            </w:pPr>
            <w:r>
              <w:t>status</w:t>
            </w:r>
          </w:p>
        </w:tc>
        <w:tc>
          <w:tcPr>
            <w:tcW w:w="0" w:type="auto"/>
          </w:tcPr>
          <w:p w14:paraId="00316D62" w14:textId="77777777" w:rsidR="003D4F1C" w:rsidRDefault="00000000">
            <w:pPr>
              <w:spacing w:line="360" w:lineRule="auto"/>
            </w:pPr>
            <w:r>
              <w:t>ENUM</w:t>
            </w:r>
          </w:p>
        </w:tc>
        <w:tc>
          <w:tcPr>
            <w:tcW w:w="0" w:type="auto"/>
          </w:tcPr>
          <w:p w14:paraId="033DF470" w14:textId="77777777" w:rsidR="003D4F1C" w:rsidRDefault="00000000">
            <w:pPr>
              <w:spacing w:line="360" w:lineRule="auto"/>
            </w:pPr>
            <w:r>
              <w:t>DEFAULT 'STUDYING'</w:t>
            </w:r>
          </w:p>
        </w:tc>
        <w:tc>
          <w:tcPr>
            <w:tcW w:w="0" w:type="auto"/>
          </w:tcPr>
          <w:p w14:paraId="7AD72A20" w14:textId="77777777" w:rsidR="003D4F1C" w:rsidRDefault="00000000">
            <w:pPr>
              <w:spacing w:line="360" w:lineRule="auto"/>
            </w:pPr>
            <w:r>
              <w:t>Trạng thái: STUDYING, RESERVED, GRADUATED, DROPPED</w:t>
            </w:r>
          </w:p>
        </w:tc>
      </w:tr>
    </w:tbl>
    <w:p w14:paraId="398E479D" w14:textId="77777777" w:rsidR="003D4F1C" w:rsidRDefault="003D4F1C">
      <w:pPr>
        <w:spacing w:line="360" w:lineRule="auto"/>
        <w:rPr>
          <w:b/>
          <w:bCs/>
        </w:rPr>
      </w:pPr>
    </w:p>
    <w:p w14:paraId="225E28A8" w14:textId="77777777" w:rsidR="003D4F1C" w:rsidRDefault="00000000">
      <w:pPr>
        <w:pStyle w:val="Bng"/>
      </w:pPr>
      <w:bookmarkStart w:id="110" w:name="_Toc13892"/>
      <w:r>
        <w:t>Bảng: lecturers</w:t>
      </w:r>
      <w:bookmarkEnd w:id="110"/>
    </w:p>
    <w:tbl>
      <w:tblPr>
        <w:tblStyle w:val="TableGrid"/>
        <w:tblW w:w="0" w:type="auto"/>
        <w:tblLook w:val="04A0" w:firstRow="1" w:lastRow="0" w:firstColumn="1" w:lastColumn="0" w:noHBand="0" w:noVBand="1"/>
      </w:tblPr>
      <w:tblGrid>
        <w:gridCol w:w="1343"/>
        <w:gridCol w:w="1921"/>
        <w:gridCol w:w="2388"/>
        <w:gridCol w:w="3632"/>
      </w:tblGrid>
      <w:tr w:rsidR="003D4F1C" w14:paraId="5FD8B646" w14:textId="77777777">
        <w:tc>
          <w:tcPr>
            <w:tcW w:w="0" w:type="auto"/>
          </w:tcPr>
          <w:p w14:paraId="114A679C" w14:textId="77777777" w:rsidR="003D4F1C" w:rsidRDefault="00000000">
            <w:pPr>
              <w:spacing w:line="360" w:lineRule="auto"/>
              <w:rPr>
                <w:b/>
                <w:bCs/>
              </w:rPr>
            </w:pPr>
            <w:r>
              <w:rPr>
                <w:b/>
                <w:bCs/>
              </w:rPr>
              <w:t>Tên cột</w:t>
            </w:r>
          </w:p>
        </w:tc>
        <w:tc>
          <w:tcPr>
            <w:tcW w:w="0" w:type="auto"/>
          </w:tcPr>
          <w:p w14:paraId="6E759673" w14:textId="77777777" w:rsidR="003D4F1C" w:rsidRDefault="00000000">
            <w:pPr>
              <w:spacing w:line="360" w:lineRule="auto"/>
              <w:rPr>
                <w:b/>
                <w:bCs/>
              </w:rPr>
            </w:pPr>
            <w:r>
              <w:rPr>
                <w:b/>
                <w:bCs/>
              </w:rPr>
              <w:t>Kiểu dữ liệu</w:t>
            </w:r>
          </w:p>
        </w:tc>
        <w:tc>
          <w:tcPr>
            <w:tcW w:w="0" w:type="auto"/>
          </w:tcPr>
          <w:p w14:paraId="30199E42" w14:textId="77777777" w:rsidR="003D4F1C" w:rsidRDefault="00000000">
            <w:pPr>
              <w:spacing w:line="360" w:lineRule="auto"/>
              <w:rPr>
                <w:b/>
                <w:bCs/>
              </w:rPr>
            </w:pPr>
            <w:r>
              <w:rPr>
                <w:b/>
                <w:bCs/>
              </w:rPr>
              <w:t>Ràng buộc</w:t>
            </w:r>
          </w:p>
        </w:tc>
        <w:tc>
          <w:tcPr>
            <w:tcW w:w="0" w:type="auto"/>
          </w:tcPr>
          <w:p w14:paraId="61D913C7" w14:textId="77777777" w:rsidR="003D4F1C" w:rsidRDefault="00000000">
            <w:pPr>
              <w:spacing w:line="360" w:lineRule="auto"/>
              <w:rPr>
                <w:b/>
                <w:bCs/>
              </w:rPr>
            </w:pPr>
            <w:r>
              <w:rPr>
                <w:b/>
                <w:bCs/>
              </w:rPr>
              <w:t>Mô tả</w:t>
            </w:r>
          </w:p>
        </w:tc>
      </w:tr>
      <w:tr w:rsidR="003D4F1C" w14:paraId="6B609678" w14:textId="77777777">
        <w:tc>
          <w:tcPr>
            <w:tcW w:w="0" w:type="auto"/>
          </w:tcPr>
          <w:p w14:paraId="17D5745F" w14:textId="77777777" w:rsidR="003D4F1C" w:rsidRDefault="00000000">
            <w:pPr>
              <w:spacing w:line="360" w:lineRule="auto"/>
            </w:pPr>
            <w:r>
              <w:t>lecturer_id</w:t>
            </w:r>
          </w:p>
        </w:tc>
        <w:tc>
          <w:tcPr>
            <w:tcW w:w="0" w:type="auto"/>
          </w:tcPr>
          <w:p w14:paraId="72DE2B4A" w14:textId="77777777" w:rsidR="003D4F1C" w:rsidRDefault="00000000">
            <w:pPr>
              <w:spacing w:line="360" w:lineRule="auto"/>
            </w:pPr>
            <w:r>
              <w:t>VARCHAR(20)</w:t>
            </w:r>
          </w:p>
        </w:tc>
        <w:tc>
          <w:tcPr>
            <w:tcW w:w="0" w:type="auto"/>
          </w:tcPr>
          <w:p w14:paraId="502F9A5C" w14:textId="77777777" w:rsidR="003D4F1C" w:rsidRDefault="00000000">
            <w:pPr>
              <w:spacing w:line="360" w:lineRule="auto"/>
            </w:pPr>
            <w:r>
              <w:t>PK</w:t>
            </w:r>
          </w:p>
        </w:tc>
        <w:tc>
          <w:tcPr>
            <w:tcW w:w="0" w:type="auto"/>
          </w:tcPr>
          <w:p w14:paraId="4D41AB97" w14:textId="77777777" w:rsidR="003D4F1C" w:rsidRDefault="00000000">
            <w:pPr>
              <w:spacing w:line="360" w:lineRule="auto"/>
            </w:pPr>
            <w:r>
              <w:t>Mã số giảng viên (MSGV)</w:t>
            </w:r>
          </w:p>
        </w:tc>
      </w:tr>
      <w:tr w:rsidR="003D4F1C" w14:paraId="280A73E9" w14:textId="77777777">
        <w:tc>
          <w:tcPr>
            <w:tcW w:w="0" w:type="auto"/>
          </w:tcPr>
          <w:p w14:paraId="737978E5" w14:textId="77777777" w:rsidR="003D4F1C" w:rsidRDefault="00000000">
            <w:pPr>
              <w:spacing w:line="360" w:lineRule="auto"/>
            </w:pPr>
            <w:r>
              <w:t>user_id</w:t>
            </w:r>
          </w:p>
        </w:tc>
        <w:tc>
          <w:tcPr>
            <w:tcW w:w="0" w:type="auto"/>
          </w:tcPr>
          <w:p w14:paraId="161FDA69" w14:textId="77777777" w:rsidR="003D4F1C" w:rsidRDefault="00000000">
            <w:pPr>
              <w:spacing w:line="360" w:lineRule="auto"/>
            </w:pPr>
            <w:r>
              <w:t>INT</w:t>
            </w:r>
          </w:p>
        </w:tc>
        <w:tc>
          <w:tcPr>
            <w:tcW w:w="0" w:type="auto"/>
          </w:tcPr>
          <w:p w14:paraId="5F0AB34D" w14:textId="77777777" w:rsidR="003D4F1C" w:rsidRDefault="00000000">
            <w:pPr>
              <w:spacing w:line="360" w:lineRule="auto"/>
            </w:pPr>
            <w:r>
              <w:t>FK (users), UNIQUE</w:t>
            </w:r>
          </w:p>
        </w:tc>
        <w:tc>
          <w:tcPr>
            <w:tcW w:w="0" w:type="auto"/>
          </w:tcPr>
          <w:p w14:paraId="388D83EA" w14:textId="77777777" w:rsidR="003D4F1C" w:rsidRDefault="00000000">
            <w:pPr>
              <w:spacing w:line="360" w:lineRule="auto"/>
            </w:pPr>
            <w:r>
              <w:t>Liên kết với tài khoản người dùng</w:t>
            </w:r>
          </w:p>
        </w:tc>
      </w:tr>
      <w:tr w:rsidR="003D4F1C" w14:paraId="66A2EA4D" w14:textId="77777777">
        <w:tc>
          <w:tcPr>
            <w:tcW w:w="0" w:type="auto"/>
          </w:tcPr>
          <w:p w14:paraId="340D8B8F" w14:textId="77777777" w:rsidR="003D4F1C" w:rsidRDefault="00000000">
            <w:pPr>
              <w:spacing w:line="360" w:lineRule="auto"/>
            </w:pPr>
            <w:r>
              <w:t>faculty_id</w:t>
            </w:r>
          </w:p>
        </w:tc>
        <w:tc>
          <w:tcPr>
            <w:tcW w:w="0" w:type="auto"/>
          </w:tcPr>
          <w:p w14:paraId="06AFC598" w14:textId="77777777" w:rsidR="003D4F1C" w:rsidRDefault="00000000">
            <w:pPr>
              <w:spacing w:line="360" w:lineRule="auto"/>
            </w:pPr>
            <w:r>
              <w:t>VARCHAR(10)</w:t>
            </w:r>
          </w:p>
        </w:tc>
        <w:tc>
          <w:tcPr>
            <w:tcW w:w="0" w:type="auto"/>
          </w:tcPr>
          <w:p w14:paraId="203C0720" w14:textId="77777777" w:rsidR="003D4F1C" w:rsidRDefault="00000000">
            <w:pPr>
              <w:spacing w:line="360" w:lineRule="auto"/>
            </w:pPr>
            <w:r>
              <w:t>FK (faculties)</w:t>
            </w:r>
          </w:p>
        </w:tc>
        <w:tc>
          <w:tcPr>
            <w:tcW w:w="0" w:type="auto"/>
          </w:tcPr>
          <w:p w14:paraId="39EA253A" w14:textId="77777777" w:rsidR="003D4F1C" w:rsidRDefault="00000000">
            <w:pPr>
              <w:spacing w:line="360" w:lineRule="auto"/>
            </w:pPr>
            <w:r>
              <w:t>Khoa công tác</w:t>
            </w:r>
          </w:p>
        </w:tc>
      </w:tr>
      <w:tr w:rsidR="003D4F1C" w14:paraId="7EBCDCB2" w14:textId="77777777">
        <w:tc>
          <w:tcPr>
            <w:tcW w:w="0" w:type="auto"/>
          </w:tcPr>
          <w:p w14:paraId="130369B6" w14:textId="77777777" w:rsidR="003D4F1C" w:rsidRDefault="00000000">
            <w:pPr>
              <w:spacing w:line="360" w:lineRule="auto"/>
            </w:pPr>
            <w:r>
              <w:t>degree</w:t>
            </w:r>
          </w:p>
        </w:tc>
        <w:tc>
          <w:tcPr>
            <w:tcW w:w="0" w:type="auto"/>
          </w:tcPr>
          <w:p w14:paraId="04FB2783" w14:textId="77777777" w:rsidR="003D4F1C" w:rsidRDefault="00000000">
            <w:pPr>
              <w:spacing w:line="360" w:lineRule="auto"/>
            </w:pPr>
            <w:r>
              <w:t>VARCHAR(50)</w:t>
            </w:r>
          </w:p>
        </w:tc>
        <w:tc>
          <w:tcPr>
            <w:tcW w:w="0" w:type="auto"/>
          </w:tcPr>
          <w:p w14:paraId="32278F81" w14:textId="77777777" w:rsidR="003D4F1C" w:rsidRDefault="003D4F1C">
            <w:pPr>
              <w:spacing w:line="360" w:lineRule="auto"/>
            </w:pPr>
          </w:p>
        </w:tc>
        <w:tc>
          <w:tcPr>
            <w:tcW w:w="0" w:type="auto"/>
          </w:tcPr>
          <w:p w14:paraId="32B90335" w14:textId="77777777" w:rsidR="003D4F1C" w:rsidRDefault="00000000">
            <w:pPr>
              <w:spacing w:line="360" w:lineRule="auto"/>
            </w:pPr>
            <w:r>
              <w:t>Học vị (Thạc sĩ, Tiến sĩ...)</w:t>
            </w:r>
          </w:p>
        </w:tc>
      </w:tr>
      <w:tr w:rsidR="003D4F1C" w14:paraId="566E742E" w14:textId="77777777">
        <w:tc>
          <w:tcPr>
            <w:tcW w:w="0" w:type="auto"/>
          </w:tcPr>
          <w:p w14:paraId="2E6B8DB4" w14:textId="77777777" w:rsidR="003D4F1C" w:rsidRDefault="00000000">
            <w:pPr>
              <w:spacing w:line="360" w:lineRule="auto"/>
            </w:pPr>
            <w:r>
              <w:t>phone</w:t>
            </w:r>
          </w:p>
        </w:tc>
        <w:tc>
          <w:tcPr>
            <w:tcW w:w="0" w:type="auto"/>
          </w:tcPr>
          <w:p w14:paraId="6F2801BD" w14:textId="77777777" w:rsidR="003D4F1C" w:rsidRDefault="00000000">
            <w:pPr>
              <w:spacing w:line="360" w:lineRule="auto"/>
            </w:pPr>
            <w:r>
              <w:t>VARCHAR(15)</w:t>
            </w:r>
          </w:p>
        </w:tc>
        <w:tc>
          <w:tcPr>
            <w:tcW w:w="0" w:type="auto"/>
          </w:tcPr>
          <w:p w14:paraId="6CD79735" w14:textId="77777777" w:rsidR="003D4F1C" w:rsidRDefault="003D4F1C">
            <w:pPr>
              <w:spacing w:line="360" w:lineRule="auto"/>
            </w:pPr>
          </w:p>
        </w:tc>
        <w:tc>
          <w:tcPr>
            <w:tcW w:w="0" w:type="auto"/>
          </w:tcPr>
          <w:p w14:paraId="25D0CDA8" w14:textId="77777777" w:rsidR="003D4F1C" w:rsidRDefault="00000000">
            <w:pPr>
              <w:spacing w:line="360" w:lineRule="auto"/>
            </w:pPr>
            <w:r>
              <w:t>Số điện thoại liên lạc</w:t>
            </w:r>
          </w:p>
        </w:tc>
      </w:tr>
    </w:tbl>
    <w:p w14:paraId="666BF3DB" w14:textId="77777777" w:rsidR="003D4F1C" w:rsidRDefault="00000000">
      <w:bookmarkStart w:id="111" w:name="_Toc25041"/>
      <w:r>
        <w:br w:type="page"/>
      </w:r>
    </w:p>
    <w:p w14:paraId="56770F05" w14:textId="77777777" w:rsidR="003D4F1C" w:rsidRDefault="00000000">
      <w:pPr>
        <w:pStyle w:val="Bng"/>
      </w:pPr>
      <w:r>
        <w:lastRenderedPageBreak/>
        <w:t>Bảng: faculties</w:t>
      </w:r>
      <w:bookmarkEnd w:id="111"/>
    </w:p>
    <w:tbl>
      <w:tblPr>
        <w:tblStyle w:val="TableGrid"/>
        <w:tblW w:w="0" w:type="auto"/>
        <w:tblLook w:val="04A0" w:firstRow="1" w:lastRow="0" w:firstColumn="1" w:lastColumn="0" w:noHBand="0" w:noVBand="1"/>
      </w:tblPr>
      <w:tblGrid>
        <w:gridCol w:w="1631"/>
        <w:gridCol w:w="2051"/>
        <w:gridCol w:w="1509"/>
        <w:gridCol w:w="2491"/>
      </w:tblGrid>
      <w:tr w:rsidR="003D4F1C" w14:paraId="736EDB82" w14:textId="77777777">
        <w:tc>
          <w:tcPr>
            <w:tcW w:w="0" w:type="auto"/>
          </w:tcPr>
          <w:p w14:paraId="30881353" w14:textId="77777777" w:rsidR="003D4F1C" w:rsidRDefault="00000000">
            <w:pPr>
              <w:spacing w:line="360" w:lineRule="auto"/>
              <w:rPr>
                <w:b/>
                <w:bCs/>
              </w:rPr>
            </w:pPr>
            <w:r>
              <w:rPr>
                <w:b/>
                <w:bCs/>
              </w:rPr>
              <w:t>Tên cột</w:t>
            </w:r>
          </w:p>
        </w:tc>
        <w:tc>
          <w:tcPr>
            <w:tcW w:w="0" w:type="auto"/>
          </w:tcPr>
          <w:p w14:paraId="6F5A2F31" w14:textId="77777777" w:rsidR="003D4F1C" w:rsidRDefault="00000000">
            <w:pPr>
              <w:spacing w:line="360" w:lineRule="auto"/>
              <w:rPr>
                <w:b/>
                <w:bCs/>
              </w:rPr>
            </w:pPr>
            <w:r>
              <w:rPr>
                <w:b/>
                <w:bCs/>
              </w:rPr>
              <w:t>Kiểu dữ liệu</w:t>
            </w:r>
          </w:p>
        </w:tc>
        <w:tc>
          <w:tcPr>
            <w:tcW w:w="0" w:type="auto"/>
          </w:tcPr>
          <w:p w14:paraId="71D1550C" w14:textId="77777777" w:rsidR="003D4F1C" w:rsidRDefault="00000000">
            <w:pPr>
              <w:spacing w:line="360" w:lineRule="auto"/>
              <w:rPr>
                <w:b/>
                <w:bCs/>
              </w:rPr>
            </w:pPr>
            <w:r>
              <w:rPr>
                <w:b/>
                <w:bCs/>
              </w:rPr>
              <w:t>Ràng buộc</w:t>
            </w:r>
          </w:p>
        </w:tc>
        <w:tc>
          <w:tcPr>
            <w:tcW w:w="0" w:type="auto"/>
          </w:tcPr>
          <w:p w14:paraId="06B89D15" w14:textId="77777777" w:rsidR="003D4F1C" w:rsidRDefault="00000000">
            <w:pPr>
              <w:spacing w:line="360" w:lineRule="auto"/>
              <w:rPr>
                <w:b/>
                <w:bCs/>
              </w:rPr>
            </w:pPr>
            <w:r>
              <w:rPr>
                <w:b/>
                <w:bCs/>
              </w:rPr>
              <w:t>Mô tả</w:t>
            </w:r>
          </w:p>
        </w:tc>
      </w:tr>
      <w:tr w:rsidR="003D4F1C" w14:paraId="44212688" w14:textId="77777777">
        <w:tc>
          <w:tcPr>
            <w:tcW w:w="0" w:type="auto"/>
          </w:tcPr>
          <w:p w14:paraId="7EE802DC" w14:textId="77777777" w:rsidR="003D4F1C" w:rsidRDefault="00000000">
            <w:pPr>
              <w:spacing w:line="360" w:lineRule="auto"/>
            </w:pPr>
            <w:r>
              <w:t>faculty_id</w:t>
            </w:r>
          </w:p>
        </w:tc>
        <w:tc>
          <w:tcPr>
            <w:tcW w:w="0" w:type="auto"/>
          </w:tcPr>
          <w:p w14:paraId="25C29CD9" w14:textId="77777777" w:rsidR="003D4F1C" w:rsidRDefault="00000000">
            <w:pPr>
              <w:spacing w:line="360" w:lineRule="auto"/>
            </w:pPr>
            <w:r>
              <w:t>VARCHAR(10)</w:t>
            </w:r>
          </w:p>
        </w:tc>
        <w:tc>
          <w:tcPr>
            <w:tcW w:w="0" w:type="auto"/>
          </w:tcPr>
          <w:p w14:paraId="3607EC1A" w14:textId="77777777" w:rsidR="003D4F1C" w:rsidRDefault="00000000">
            <w:pPr>
              <w:spacing w:line="360" w:lineRule="auto"/>
            </w:pPr>
            <w:r>
              <w:t>PK</w:t>
            </w:r>
          </w:p>
        </w:tc>
        <w:tc>
          <w:tcPr>
            <w:tcW w:w="0" w:type="auto"/>
          </w:tcPr>
          <w:p w14:paraId="68F96EEB" w14:textId="77777777" w:rsidR="003D4F1C" w:rsidRDefault="00000000">
            <w:pPr>
              <w:spacing w:line="360" w:lineRule="auto"/>
            </w:pPr>
            <w:r>
              <w:t>Mã khoa</w:t>
            </w:r>
          </w:p>
        </w:tc>
      </w:tr>
      <w:tr w:rsidR="003D4F1C" w14:paraId="04E888E5" w14:textId="77777777">
        <w:tc>
          <w:tcPr>
            <w:tcW w:w="0" w:type="auto"/>
          </w:tcPr>
          <w:p w14:paraId="46CFFE3B" w14:textId="77777777" w:rsidR="003D4F1C" w:rsidRDefault="00000000">
            <w:pPr>
              <w:spacing w:line="360" w:lineRule="auto"/>
            </w:pPr>
            <w:r>
              <w:t>faculty_name</w:t>
            </w:r>
          </w:p>
        </w:tc>
        <w:tc>
          <w:tcPr>
            <w:tcW w:w="0" w:type="auto"/>
          </w:tcPr>
          <w:p w14:paraId="3458FA92" w14:textId="77777777" w:rsidR="003D4F1C" w:rsidRDefault="00000000">
            <w:pPr>
              <w:spacing w:line="360" w:lineRule="auto"/>
            </w:pPr>
            <w:r>
              <w:t>VARCHAR(100)</w:t>
            </w:r>
          </w:p>
        </w:tc>
        <w:tc>
          <w:tcPr>
            <w:tcW w:w="0" w:type="auto"/>
          </w:tcPr>
          <w:p w14:paraId="54918469" w14:textId="77777777" w:rsidR="003D4F1C" w:rsidRDefault="00000000">
            <w:pPr>
              <w:spacing w:line="360" w:lineRule="auto"/>
            </w:pPr>
            <w:r>
              <w:t>NOT NULL</w:t>
            </w:r>
          </w:p>
        </w:tc>
        <w:tc>
          <w:tcPr>
            <w:tcW w:w="0" w:type="auto"/>
          </w:tcPr>
          <w:p w14:paraId="6D919406" w14:textId="77777777" w:rsidR="003D4F1C" w:rsidRDefault="00000000">
            <w:pPr>
              <w:spacing w:line="360" w:lineRule="auto"/>
            </w:pPr>
            <w:r>
              <w:t>Tên khoa</w:t>
            </w:r>
          </w:p>
        </w:tc>
      </w:tr>
      <w:tr w:rsidR="003D4F1C" w14:paraId="0BF1B680" w14:textId="77777777">
        <w:tc>
          <w:tcPr>
            <w:tcW w:w="0" w:type="auto"/>
          </w:tcPr>
          <w:p w14:paraId="67D85D14" w14:textId="77777777" w:rsidR="003D4F1C" w:rsidRDefault="00000000">
            <w:pPr>
              <w:spacing w:line="360" w:lineRule="auto"/>
            </w:pPr>
            <w:r>
              <w:t>description</w:t>
            </w:r>
          </w:p>
        </w:tc>
        <w:tc>
          <w:tcPr>
            <w:tcW w:w="0" w:type="auto"/>
          </w:tcPr>
          <w:p w14:paraId="7277C8B1" w14:textId="77777777" w:rsidR="003D4F1C" w:rsidRDefault="00000000">
            <w:pPr>
              <w:spacing w:line="360" w:lineRule="auto"/>
            </w:pPr>
            <w:r>
              <w:t>TEXT</w:t>
            </w:r>
          </w:p>
        </w:tc>
        <w:tc>
          <w:tcPr>
            <w:tcW w:w="0" w:type="auto"/>
          </w:tcPr>
          <w:p w14:paraId="785B14E0" w14:textId="77777777" w:rsidR="003D4F1C" w:rsidRDefault="003D4F1C">
            <w:pPr>
              <w:spacing w:line="360" w:lineRule="auto"/>
            </w:pPr>
          </w:p>
        </w:tc>
        <w:tc>
          <w:tcPr>
            <w:tcW w:w="0" w:type="auto"/>
          </w:tcPr>
          <w:p w14:paraId="593CC8D7" w14:textId="77777777" w:rsidR="003D4F1C" w:rsidRDefault="00000000">
            <w:pPr>
              <w:spacing w:line="360" w:lineRule="auto"/>
            </w:pPr>
            <w:r>
              <w:t>Mô tả chi tiết về khoa</w:t>
            </w:r>
          </w:p>
        </w:tc>
      </w:tr>
    </w:tbl>
    <w:p w14:paraId="52F31089" w14:textId="77777777" w:rsidR="003D4F1C" w:rsidRDefault="003D4F1C">
      <w:pPr>
        <w:spacing w:line="360" w:lineRule="auto"/>
        <w:rPr>
          <w:b/>
          <w:bCs/>
        </w:rPr>
      </w:pPr>
    </w:p>
    <w:p w14:paraId="51CE2EE9" w14:textId="77777777" w:rsidR="003D4F1C" w:rsidRDefault="00000000">
      <w:pPr>
        <w:pStyle w:val="Bng"/>
      </w:pPr>
      <w:bookmarkStart w:id="112" w:name="_Toc2657"/>
      <w:r>
        <w:t>Bảng: majors</w:t>
      </w:r>
      <w:bookmarkEnd w:id="112"/>
    </w:p>
    <w:tbl>
      <w:tblPr>
        <w:tblStyle w:val="TableGrid"/>
        <w:tblW w:w="0" w:type="auto"/>
        <w:tblLook w:val="04A0" w:firstRow="1" w:lastRow="0" w:firstColumn="1" w:lastColumn="0" w:noHBand="0" w:noVBand="1"/>
      </w:tblPr>
      <w:tblGrid>
        <w:gridCol w:w="1516"/>
        <w:gridCol w:w="2051"/>
        <w:gridCol w:w="1856"/>
        <w:gridCol w:w="3776"/>
      </w:tblGrid>
      <w:tr w:rsidR="003D4F1C" w14:paraId="199B73B0" w14:textId="77777777">
        <w:tc>
          <w:tcPr>
            <w:tcW w:w="0" w:type="auto"/>
          </w:tcPr>
          <w:p w14:paraId="6DEA83FF" w14:textId="77777777" w:rsidR="003D4F1C" w:rsidRDefault="00000000">
            <w:pPr>
              <w:spacing w:line="360" w:lineRule="auto"/>
              <w:rPr>
                <w:b/>
                <w:bCs/>
              </w:rPr>
            </w:pPr>
            <w:r>
              <w:rPr>
                <w:b/>
                <w:bCs/>
              </w:rPr>
              <w:t>Tên cột</w:t>
            </w:r>
          </w:p>
        </w:tc>
        <w:tc>
          <w:tcPr>
            <w:tcW w:w="0" w:type="auto"/>
          </w:tcPr>
          <w:p w14:paraId="58D6C84B" w14:textId="77777777" w:rsidR="003D4F1C" w:rsidRDefault="00000000">
            <w:pPr>
              <w:spacing w:line="360" w:lineRule="auto"/>
              <w:rPr>
                <w:b/>
                <w:bCs/>
              </w:rPr>
            </w:pPr>
            <w:r>
              <w:rPr>
                <w:b/>
                <w:bCs/>
              </w:rPr>
              <w:t>Kiểu dữ liệu</w:t>
            </w:r>
          </w:p>
        </w:tc>
        <w:tc>
          <w:tcPr>
            <w:tcW w:w="0" w:type="auto"/>
          </w:tcPr>
          <w:p w14:paraId="42CECC6C" w14:textId="77777777" w:rsidR="003D4F1C" w:rsidRDefault="00000000">
            <w:pPr>
              <w:spacing w:line="360" w:lineRule="auto"/>
              <w:rPr>
                <w:b/>
                <w:bCs/>
              </w:rPr>
            </w:pPr>
            <w:r>
              <w:rPr>
                <w:b/>
                <w:bCs/>
              </w:rPr>
              <w:t>Ràng buộc</w:t>
            </w:r>
          </w:p>
        </w:tc>
        <w:tc>
          <w:tcPr>
            <w:tcW w:w="0" w:type="auto"/>
          </w:tcPr>
          <w:p w14:paraId="128529A6" w14:textId="77777777" w:rsidR="003D4F1C" w:rsidRDefault="00000000">
            <w:pPr>
              <w:spacing w:line="360" w:lineRule="auto"/>
              <w:rPr>
                <w:b/>
                <w:bCs/>
              </w:rPr>
            </w:pPr>
            <w:r>
              <w:rPr>
                <w:b/>
                <w:bCs/>
              </w:rPr>
              <w:t>Mô tả</w:t>
            </w:r>
          </w:p>
        </w:tc>
      </w:tr>
      <w:tr w:rsidR="003D4F1C" w14:paraId="520D2A49" w14:textId="77777777">
        <w:tc>
          <w:tcPr>
            <w:tcW w:w="0" w:type="auto"/>
          </w:tcPr>
          <w:p w14:paraId="7BB1EB1E" w14:textId="77777777" w:rsidR="003D4F1C" w:rsidRDefault="00000000">
            <w:pPr>
              <w:spacing w:line="360" w:lineRule="auto"/>
            </w:pPr>
            <w:r>
              <w:t>major_id</w:t>
            </w:r>
          </w:p>
        </w:tc>
        <w:tc>
          <w:tcPr>
            <w:tcW w:w="0" w:type="auto"/>
          </w:tcPr>
          <w:p w14:paraId="7395E956" w14:textId="77777777" w:rsidR="003D4F1C" w:rsidRDefault="00000000">
            <w:pPr>
              <w:spacing w:line="360" w:lineRule="auto"/>
            </w:pPr>
            <w:r>
              <w:t>VARCHAR(20)</w:t>
            </w:r>
          </w:p>
        </w:tc>
        <w:tc>
          <w:tcPr>
            <w:tcW w:w="0" w:type="auto"/>
          </w:tcPr>
          <w:p w14:paraId="592589CB" w14:textId="77777777" w:rsidR="003D4F1C" w:rsidRDefault="00000000">
            <w:pPr>
              <w:spacing w:line="360" w:lineRule="auto"/>
            </w:pPr>
            <w:r>
              <w:t>PK</w:t>
            </w:r>
          </w:p>
        </w:tc>
        <w:tc>
          <w:tcPr>
            <w:tcW w:w="0" w:type="auto"/>
          </w:tcPr>
          <w:p w14:paraId="10240CD6" w14:textId="77777777" w:rsidR="003D4F1C" w:rsidRDefault="00000000">
            <w:pPr>
              <w:spacing w:line="360" w:lineRule="auto"/>
            </w:pPr>
            <w:r>
              <w:t>Mã ngành học</w:t>
            </w:r>
          </w:p>
        </w:tc>
      </w:tr>
      <w:tr w:rsidR="003D4F1C" w14:paraId="7C515565" w14:textId="77777777">
        <w:tc>
          <w:tcPr>
            <w:tcW w:w="0" w:type="auto"/>
          </w:tcPr>
          <w:p w14:paraId="5E1C035E" w14:textId="77777777" w:rsidR="003D4F1C" w:rsidRDefault="00000000">
            <w:pPr>
              <w:spacing w:line="360" w:lineRule="auto"/>
            </w:pPr>
            <w:r>
              <w:t>faculty_id</w:t>
            </w:r>
          </w:p>
        </w:tc>
        <w:tc>
          <w:tcPr>
            <w:tcW w:w="0" w:type="auto"/>
          </w:tcPr>
          <w:p w14:paraId="73BA069C" w14:textId="77777777" w:rsidR="003D4F1C" w:rsidRDefault="00000000">
            <w:pPr>
              <w:spacing w:line="360" w:lineRule="auto"/>
            </w:pPr>
            <w:r>
              <w:t>VARCHAR(10)</w:t>
            </w:r>
          </w:p>
        </w:tc>
        <w:tc>
          <w:tcPr>
            <w:tcW w:w="0" w:type="auto"/>
          </w:tcPr>
          <w:p w14:paraId="429C8A3B" w14:textId="77777777" w:rsidR="003D4F1C" w:rsidRDefault="00000000">
            <w:pPr>
              <w:spacing w:line="360" w:lineRule="auto"/>
            </w:pPr>
            <w:r>
              <w:t>FK (faculties)</w:t>
            </w:r>
          </w:p>
        </w:tc>
        <w:tc>
          <w:tcPr>
            <w:tcW w:w="0" w:type="auto"/>
          </w:tcPr>
          <w:p w14:paraId="0A6FC125" w14:textId="77777777" w:rsidR="003D4F1C" w:rsidRDefault="00000000">
            <w:pPr>
              <w:spacing w:line="360" w:lineRule="auto"/>
            </w:pPr>
            <w:r>
              <w:t>Thuộc khoa quản lý</w:t>
            </w:r>
          </w:p>
        </w:tc>
      </w:tr>
      <w:tr w:rsidR="003D4F1C" w14:paraId="417434FB" w14:textId="77777777">
        <w:tc>
          <w:tcPr>
            <w:tcW w:w="0" w:type="auto"/>
          </w:tcPr>
          <w:p w14:paraId="5746034B" w14:textId="77777777" w:rsidR="003D4F1C" w:rsidRDefault="00000000">
            <w:pPr>
              <w:spacing w:line="360" w:lineRule="auto"/>
            </w:pPr>
            <w:r>
              <w:t>major_name</w:t>
            </w:r>
          </w:p>
        </w:tc>
        <w:tc>
          <w:tcPr>
            <w:tcW w:w="0" w:type="auto"/>
          </w:tcPr>
          <w:p w14:paraId="33F93AF9" w14:textId="77777777" w:rsidR="003D4F1C" w:rsidRDefault="00000000">
            <w:pPr>
              <w:spacing w:line="360" w:lineRule="auto"/>
            </w:pPr>
            <w:r>
              <w:t>VARCHAR(100)</w:t>
            </w:r>
          </w:p>
        </w:tc>
        <w:tc>
          <w:tcPr>
            <w:tcW w:w="0" w:type="auto"/>
          </w:tcPr>
          <w:p w14:paraId="7B583D6B" w14:textId="77777777" w:rsidR="003D4F1C" w:rsidRDefault="00000000">
            <w:pPr>
              <w:spacing w:line="360" w:lineRule="auto"/>
            </w:pPr>
            <w:r>
              <w:t>NOT NULL</w:t>
            </w:r>
          </w:p>
        </w:tc>
        <w:tc>
          <w:tcPr>
            <w:tcW w:w="0" w:type="auto"/>
          </w:tcPr>
          <w:p w14:paraId="03391F58" w14:textId="77777777" w:rsidR="003D4F1C" w:rsidRDefault="00000000">
            <w:pPr>
              <w:spacing w:line="360" w:lineRule="auto"/>
            </w:pPr>
            <w:r>
              <w:t>Tên ngành đào tạo</w:t>
            </w:r>
          </w:p>
        </w:tc>
      </w:tr>
      <w:tr w:rsidR="003D4F1C" w14:paraId="27A10684" w14:textId="77777777">
        <w:tc>
          <w:tcPr>
            <w:tcW w:w="0" w:type="auto"/>
          </w:tcPr>
          <w:p w14:paraId="22215C00" w14:textId="77777777" w:rsidR="003D4F1C" w:rsidRDefault="00000000">
            <w:pPr>
              <w:spacing w:line="360" w:lineRule="auto"/>
            </w:pPr>
            <w:r>
              <w:t>total_credits</w:t>
            </w:r>
          </w:p>
        </w:tc>
        <w:tc>
          <w:tcPr>
            <w:tcW w:w="0" w:type="auto"/>
          </w:tcPr>
          <w:p w14:paraId="74D33C2C" w14:textId="77777777" w:rsidR="003D4F1C" w:rsidRDefault="00000000">
            <w:pPr>
              <w:spacing w:line="360" w:lineRule="auto"/>
            </w:pPr>
            <w:r>
              <w:t>INT</w:t>
            </w:r>
          </w:p>
        </w:tc>
        <w:tc>
          <w:tcPr>
            <w:tcW w:w="0" w:type="auto"/>
          </w:tcPr>
          <w:p w14:paraId="66B84B75" w14:textId="77777777" w:rsidR="003D4F1C" w:rsidRDefault="00000000">
            <w:pPr>
              <w:spacing w:line="360" w:lineRule="auto"/>
            </w:pPr>
            <w:r>
              <w:t>DEFAULT 150</w:t>
            </w:r>
          </w:p>
        </w:tc>
        <w:tc>
          <w:tcPr>
            <w:tcW w:w="0" w:type="auto"/>
          </w:tcPr>
          <w:p w14:paraId="4733C1DD" w14:textId="77777777" w:rsidR="003D4F1C" w:rsidRDefault="00000000">
            <w:pPr>
              <w:spacing w:line="360" w:lineRule="auto"/>
            </w:pPr>
            <w:r>
              <w:t>Tổng số tín chỉ yêu cầu của ngành</w:t>
            </w:r>
          </w:p>
        </w:tc>
      </w:tr>
    </w:tbl>
    <w:p w14:paraId="6783B783" w14:textId="77777777" w:rsidR="003D4F1C" w:rsidRDefault="003D4F1C">
      <w:pPr>
        <w:spacing w:line="360" w:lineRule="auto"/>
        <w:rPr>
          <w:b/>
          <w:bCs/>
        </w:rPr>
      </w:pPr>
    </w:p>
    <w:p w14:paraId="43241A52" w14:textId="77777777" w:rsidR="003D4F1C" w:rsidRDefault="00000000">
      <w:pPr>
        <w:pStyle w:val="Bng"/>
      </w:pPr>
      <w:bookmarkStart w:id="113" w:name="_Toc32439"/>
      <w:r>
        <w:t>Bảng: classes</w:t>
      </w:r>
      <w:bookmarkEnd w:id="113"/>
    </w:p>
    <w:tbl>
      <w:tblPr>
        <w:tblStyle w:val="TableGrid"/>
        <w:tblW w:w="0" w:type="auto"/>
        <w:tblLook w:val="04A0" w:firstRow="1" w:lastRow="0" w:firstColumn="1" w:lastColumn="0" w:noHBand="0" w:noVBand="1"/>
      </w:tblPr>
      <w:tblGrid>
        <w:gridCol w:w="1920"/>
        <w:gridCol w:w="2051"/>
        <w:gridCol w:w="1609"/>
        <w:gridCol w:w="3704"/>
      </w:tblGrid>
      <w:tr w:rsidR="003D4F1C" w14:paraId="52BDF0E5" w14:textId="77777777">
        <w:tc>
          <w:tcPr>
            <w:tcW w:w="0" w:type="auto"/>
          </w:tcPr>
          <w:p w14:paraId="5B128DAF" w14:textId="77777777" w:rsidR="003D4F1C" w:rsidRDefault="00000000">
            <w:pPr>
              <w:spacing w:line="360" w:lineRule="auto"/>
              <w:rPr>
                <w:b/>
                <w:bCs/>
              </w:rPr>
            </w:pPr>
            <w:r>
              <w:rPr>
                <w:b/>
                <w:bCs/>
              </w:rPr>
              <w:t>Tên cột</w:t>
            </w:r>
          </w:p>
        </w:tc>
        <w:tc>
          <w:tcPr>
            <w:tcW w:w="0" w:type="auto"/>
          </w:tcPr>
          <w:p w14:paraId="71D260DE" w14:textId="77777777" w:rsidR="003D4F1C" w:rsidRDefault="00000000">
            <w:pPr>
              <w:spacing w:line="360" w:lineRule="auto"/>
              <w:rPr>
                <w:b/>
                <w:bCs/>
              </w:rPr>
            </w:pPr>
            <w:r>
              <w:rPr>
                <w:b/>
                <w:bCs/>
              </w:rPr>
              <w:t>Kiểu dữ liệu</w:t>
            </w:r>
          </w:p>
        </w:tc>
        <w:tc>
          <w:tcPr>
            <w:tcW w:w="0" w:type="auto"/>
          </w:tcPr>
          <w:p w14:paraId="2EDB0CE0" w14:textId="77777777" w:rsidR="003D4F1C" w:rsidRDefault="00000000">
            <w:pPr>
              <w:spacing w:line="360" w:lineRule="auto"/>
              <w:rPr>
                <w:b/>
                <w:bCs/>
              </w:rPr>
            </w:pPr>
            <w:r>
              <w:rPr>
                <w:b/>
                <w:bCs/>
              </w:rPr>
              <w:t>Ràng buộc</w:t>
            </w:r>
          </w:p>
        </w:tc>
        <w:tc>
          <w:tcPr>
            <w:tcW w:w="0" w:type="auto"/>
          </w:tcPr>
          <w:p w14:paraId="2489BA54" w14:textId="77777777" w:rsidR="003D4F1C" w:rsidRDefault="00000000">
            <w:pPr>
              <w:spacing w:line="360" w:lineRule="auto"/>
              <w:rPr>
                <w:b/>
                <w:bCs/>
              </w:rPr>
            </w:pPr>
            <w:r>
              <w:rPr>
                <w:b/>
                <w:bCs/>
              </w:rPr>
              <w:t>Mô tả</w:t>
            </w:r>
          </w:p>
        </w:tc>
      </w:tr>
      <w:tr w:rsidR="003D4F1C" w14:paraId="50C6120D" w14:textId="77777777">
        <w:tc>
          <w:tcPr>
            <w:tcW w:w="0" w:type="auto"/>
          </w:tcPr>
          <w:p w14:paraId="5BCF6CDD" w14:textId="77777777" w:rsidR="003D4F1C" w:rsidRDefault="00000000">
            <w:pPr>
              <w:spacing w:line="360" w:lineRule="auto"/>
            </w:pPr>
            <w:r>
              <w:t>class_id</w:t>
            </w:r>
          </w:p>
        </w:tc>
        <w:tc>
          <w:tcPr>
            <w:tcW w:w="0" w:type="auto"/>
          </w:tcPr>
          <w:p w14:paraId="3F9034CD" w14:textId="77777777" w:rsidR="003D4F1C" w:rsidRDefault="00000000">
            <w:pPr>
              <w:spacing w:line="360" w:lineRule="auto"/>
            </w:pPr>
            <w:r>
              <w:t>VARCHAR(20)</w:t>
            </w:r>
          </w:p>
        </w:tc>
        <w:tc>
          <w:tcPr>
            <w:tcW w:w="0" w:type="auto"/>
          </w:tcPr>
          <w:p w14:paraId="1A466023" w14:textId="77777777" w:rsidR="003D4F1C" w:rsidRDefault="00000000">
            <w:pPr>
              <w:spacing w:line="360" w:lineRule="auto"/>
            </w:pPr>
            <w:r>
              <w:t>PK</w:t>
            </w:r>
          </w:p>
        </w:tc>
        <w:tc>
          <w:tcPr>
            <w:tcW w:w="0" w:type="auto"/>
          </w:tcPr>
          <w:p w14:paraId="18E2D304" w14:textId="77777777" w:rsidR="003D4F1C" w:rsidRDefault="00000000">
            <w:pPr>
              <w:spacing w:line="360" w:lineRule="auto"/>
            </w:pPr>
            <w:r>
              <w:t>Mã lớp sinh viên</w:t>
            </w:r>
          </w:p>
        </w:tc>
      </w:tr>
      <w:tr w:rsidR="003D4F1C" w14:paraId="6E1AA0CD" w14:textId="77777777">
        <w:tc>
          <w:tcPr>
            <w:tcW w:w="0" w:type="auto"/>
          </w:tcPr>
          <w:p w14:paraId="59AF4F24" w14:textId="77777777" w:rsidR="003D4F1C" w:rsidRDefault="00000000">
            <w:pPr>
              <w:spacing w:line="360" w:lineRule="auto"/>
            </w:pPr>
            <w:r>
              <w:t>major_id</w:t>
            </w:r>
          </w:p>
        </w:tc>
        <w:tc>
          <w:tcPr>
            <w:tcW w:w="0" w:type="auto"/>
          </w:tcPr>
          <w:p w14:paraId="357C10CA" w14:textId="77777777" w:rsidR="003D4F1C" w:rsidRDefault="00000000">
            <w:pPr>
              <w:spacing w:line="360" w:lineRule="auto"/>
            </w:pPr>
            <w:r>
              <w:t>VARCHAR(20)</w:t>
            </w:r>
          </w:p>
        </w:tc>
        <w:tc>
          <w:tcPr>
            <w:tcW w:w="0" w:type="auto"/>
          </w:tcPr>
          <w:p w14:paraId="739CE0C2" w14:textId="77777777" w:rsidR="003D4F1C" w:rsidRDefault="00000000">
            <w:pPr>
              <w:spacing w:line="360" w:lineRule="auto"/>
            </w:pPr>
            <w:r>
              <w:t>FK (majors)</w:t>
            </w:r>
          </w:p>
        </w:tc>
        <w:tc>
          <w:tcPr>
            <w:tcW w:w="0" w:type="auto"/>
          </w:tcPr>
          <w:p w14:paraId="64676856" w14:textId="77777777" w:rsidR="003D4F1C" w:rsidRDefault="00000000">
            <w:pPr>
              <w:spacing w:line="360" w:lineRule="auto"/>
            </w:pPr>
            <w:r>
              <w:t>Thuộc ngành đào tạo</w:t>
            </w:r>
          </w:p>
        </w:tc>
      </w:tr>
      <w:tr w:rsidR="003D4F1C" w14:paraId="32BD0892" w14:textId="77777777">
        <w:tc>
          <w:tcPr>
            <w:tcW w:w="0" w:type="auto"/>
          </w:tcPr>
          <w:p w14:paraId="0E97D874" w14:textId="77777777" w:rsidR="003D4F1C" w:rsidRDefault="00000000">
            <w:pPr>
              <w:spacing w:line="360" w:lineRule="auto"/>
            </w:pPr>
            <w:r>
              <w:t>advisor_id</w:t>
            </w:r>
          </w:p>
        </w:tc>
        <w:tc>
          <w:tcPr>
            <w:tcW w:w="0" w:type="auto"/>
          </w:tcPr>
          <w:p w14:paraId="725796E8" w14:textId="77777777" w:rsidR="003D4F1C" w:rsidRDefault="00000000">
            <w:pPr>
              <w:spacing w:line="360" w:lineRule="auto"/>
            </w:pPr>
            <w:r>
              <w:t>VARCHAR(20)</w:t>
            </w:r>
          </w:p>
        </w:tc>
        <w:tc>
          <w:tcPr>
            <w:tcW w:w="0" w:type="auto"/>
          </w:tcPr>
          <w:p w14:paraId="25452809" w14:textId="77777777" w:rsidR="003D4F1C" w:rsidRDefault="00000000">
            <w:pPr>
              <w:spacing w:line="360" w:lineRule="auto"/>
            </w:pPr>
            <w:r>
              <w:t>FK (lecturers)</w:t>
            </w:r>
          </w:p>
        </w:tc>
        <w:tc>
          <w:tcPr>
            <w:tcW w:w="0" w:type="auto"/>
          </w:tcPr>
          <w:p w14:paraId="691DAE85" w14:textId="77777777" w:rsidR="003D4F1C" w:rsidRDefault="00000000">
            <w:pPr>
              <w:spacing w:line="360" w:lineRule="auto"/>
            </w:pPr>
            <w:r>
              <w:t>Cố vấn học tập (Giảng viên chủ nhiệm)</w:t>
            </w:r>
          </w:p>
        </w:tc>
      </w:tr>
      <w:tr w:rsidR="003D4F1C" w14:paraId="57B1D3E7" w14:textId="77777777">
        <w:tc>
          <w:tcPr>
            <w:tcW w:w="0" w:type="auto"/>
          </w:tcPr>
          <w:p w14:paraId="18FEA43B" w14:textId="77777777" w:rsidR="003D4F1C" w:rsidRDefault="00000000">
            <w:pPr>
              <w:spacing w:line="360" w:lineRule="auto"/>
            </w:pPr>
            <w:r>
              <w:t>class_name</w:t>
            </w:r>
          </w:p>
        </w:tc>
        <w:tc>
          <w:tcPr>
            <w:tcW w:w="0" w:type="auto"/>
          </w:tcPr>
          <w:p w14:paraId="7BEF2114" w14:textId="77777777" w:rsidR="003D4F1C" w:rsidRDefault="00000000">
            <w:pPr>
              <w:spacing w:line="360" w:lineRule="auto"/>
            </w:pPr>
            <w:r>
              <w:t>VARCHAR(100)</w:t>
            </w:r>
          </w:p>
        </w:tc>
        <w:tc>
          <w:tcPr>
            <w:tcW w:w="0" w:type="auto"/>
          </w:tcPr>
          <w:p w14:paraId="1FD4FE91" w14:textId="77777777" w:rsidR="003D4F1C" w:rsidRDefault="003D4F1C">
            <w:pPr>
              <w:spacing w:line="360" w:lineRule="auto"/>
            </w:pPr>
          </w:p>
        </w:tc>
        <w:tc>
          <w:tcPr>
            <w:tcW w:w="0" w:type="auto"/>
          </w:tcPr>
          <w:p w14:paraId="4936D5B8" w14:textId="77777777" w:rsidR="003D4F1C" w:rsidRDefault="00000000">
            <w:pPr>
              <w:spacing w:line="360" w:lineRule="auto"/>
            </w:pPr>
            <w:r>
              <w:t>Tên lớp sinh viên</w:t>
            </w:r>
          </w:p>
        </w:tc>
      </w:tr>
      <w:tr w:rsidR="003D4F1C" w14:paraId="551D9540" w14:textId="77777777">
        <w:tc>
          <w:tcPr>
            <w:tcW w:w="0" w:type="auto"/>
          </w:tcPr>
          <w:p w14:paraId="5C1B1983" w14:textId="77777777" w:rsidR="003D4F1C" w:rsidRDefault="00000000">
            <w:pPr>
              <w:spacing w:line="360" w:lineRule="auto"/>
            </w:pPr>
            <w:r>
              <w:t>enrollment_year</w:t>
            </w:r>
          </w:p>
        </w:tc>
        <w:tc>
          <w:tcPr>
            <w:tcW w:w="0" w:type="auto"/>
          </w:tcPr>
          <w:p w14:paraId="16AE9334" w14:textId="77777777" w:rsidR="003D4F1C" w:rsidRDefault="00000000">
            <w:pPr>
              <w:spacing w:line="360" w:lineRule="auto"/>
            </w:pPr>
            <w:r>
              <w:t>INT</w:t>
            </w:r>
          </w:p>
        </w:tc>
        <w:tc>
          <w:tcPr>
            <w:tcW w:w="0" w:type="auto"/>
          </w:tcPr>
          <w:p w14:paraId="4251F8D9" w14:textId="77777777" w:rsidR="003D4F1C" w:rsidRDefault="003D4F1C">
            <w:pPr>
              <w:spacing w:line="360" w:lineRule="auto"/>
            </w:pPr>
          </w:p>
        </w:tc>
        <w:tc>
          <w:tcPr>
            <w:tcW w:w="0" w:type="auto"/>
          </w:tcPr>
          <w:p w14:paraId="5DC47732" w14:textId="77777777" w:rsidR="003D4F1C" w:rsidRDefault="00000000">
            <w:pPr>
              <w:spacing w:line="360" w:lineRule="auto"/>
            </w:pPr>
            <w:r>
              <w:t>Năm nhập học</w:t>
            </w:r>
          </w:p>
        </w:tc>
      </w:tr>
    </w:tbl>
    <w:p w14:paraId="6AF39B27" w14:textId="77777777" w:rsidR="003D4F1C" w:rsidRDefault="003D4F1C">
      <w:pPr>
        <w:spacing w:line="360" w:lineRule="auto"/>
        <w:rPr>
          <w:b/>
          <w:bCs/>
        </w:rPr>
      </w:pPr>
    </w:p>
    <w:p w14:paraId="1E941E62" w14:textId="77777777" w:rsidR="003D4F1C" w:rsidRDefault="00000000">
      <w:pPr>
        <w:pStyle w:val="Bng"/>
      </w:pPr>
      <w:bookmarkStart w:id="114" w:name="_Toc18575"/>
      <w:r>
        <w:t>Bảng: subjects</w:t>
      </w:r>
      <w:bookmarkEnd w:id="114"/>
    </w:p>
    <w:tbl>
      <w:tblPr>
        <w:tblStyle w:val="TableGrid"/>
        <w:tblW w:w="0" w:type="auto"/>
        <w:tblLook w:val="04A0" w:firstRow="1" w:lastRow="0" w:firstColumn="1" w:lastColumn="0" w:noHBand="0" w:noVBand="1"/>
      </w:tblPr>
      <w:tblGrid>
        <w:gridCol w:w="1646"/>
        <w:gridCol w:w="2051"/>
        <w:gridCol w:w="2548"/>
        <w:gridCol w:w="3039"/>
      </w:tblGrid>
      <w:tr w:rsidR="003D4F1C" w14:paraId="71B1A68C" w14:textId="77777777">
        <w:tc>
          <w:tcPr>
            <w:tcW w:w="0" w:type="auto"/>
          </w:tcPr>
          <w:p w14:paraId="335E48C7" w14:textId="77777777" w:rsidR="003D4F1C" w:rsidRDefault="00000000">
            <w:pPr>
              <w:spacing w:line="360" w:lineRule="auto"/>
              <w:rPr>
                <w:b/>
                <w:bCs/>
              </w:rPr>
            </w:pPr>
            <w:r>
              <w:rPr>
                <w:b/>
                <w:bCs/>
              </w:rPr>
              <w:lastRenderedPageBreak/>
              <w:t>Tên cột</w:t>
            </w:r>
          </w:p>
        </w:tc>
        <w:tc>
          <w:tcPr>
            <w:tcW w:w="0" w:type="auto"/>
          </w:tcPr>
          <w:p w14:paraId="431AD674" w14:textId="77777777" w:rsidR="003D4F1C" w:rsidRDefault="00000000">
            <w:pPr>
              <w:spacing w:line="360" w:lineRule="auto"/>
              <w:rPr>
                <w:b/>
                <w:bCs/>
              </w:rPr>
            </w:pPr>
            <w:r>
              <w:rPr>
                <w:b/>
                <w:bCs/>
              </w:rPr>
              <w:t>Kiểu dữ liệu</w:t>
            </w:r>
          </w:p>
        </w:tc>
        <w:tc>
          <w:tcPr>
            <w:tcW w:w="0" w:type="auto"/>
          </w:tcPr>
          <w:p w14:paraId="77A20A03" w14:textId="77777777" w:rsidR="003D4F1C" w:rsidRDefault="00000000">
            <w:pPr>
              <w:spacing w:line="360" w:lineRule="auto"/>
              <w:rPr>
                <w:b/>
                <w:bCs/>
              </w:rPr>
            </w:pPr>
            <w:r>
              <w:rPr>
                <w:b/>
                <w:bCs/>
              </w:rPr>
              <w:t>Ràng buộc</w:t>
            </w:r>
          </w:p>
        </w:tc>
        <w:tc>
          <w:tcPr>
            <w:tcW w:w="0" w:type="auto"/>
          </w:tcPr>
          <w:p w14:paraId="1E67082F" w14:textId="77777777" w:rsidR="003D4F1C" w:rsidRDefault="00000000">
            <w:pPr>
              <w:spacing w:line="360" w:lineRule="auto"/>
              <w:rPr>
                <w:b/>
                <w:bCs/>
              </w:rPr>
            </w:pPr>
            <w:r>
              <w:rPr>
                <w:b/>
                <w:bCs/>
              </w:rPr>
              <w:t>Mô tả</w:t>
            </w:r>
          </w:p>
        </w:tc>
      </w:tr>
      <w:tr w:rsidR="003D4F1C" w14:paraId="1C9151F3" w14:textId="77777777">
        <w:tc>
          <w:tcPr>
            <w:tcW w:w="0" w:type="auto"/>
          </w:tcPr>
          <w:p w14:paraId="474F40E5" w14:textId="77777777" w:rsidR="003D4F1C" w:rsidRDefault="00000000">
            <w:pPr>
              <w:spacing w:line="360" w:lineRule="auto"/>
            </w:pPr>
            <w:r>
              <w:t>subject_id</w:t>
            </w:r>
          </w:p>
        </w:tc>
        <w:tc>
          <w:tcPr>
            <w:tcW w:w="0" w:type="auto"/>
          </w:tcPr>
          <w:p w14:paraId="46796ABB" w14:textId="77777777" w:rsidR="003D4F1C" w:rsidRDefault="00000000">
            <w:pPr>
              <w:spacing w:line="360" w:lineRule="auto"/>
            </w:pPr>
            <w:r>
              <w:t>VARCHAR(20)</w:t>
            </w:r>
          </w:p>
        </w:tc>
        <w:tc>
          <w:tcPr>
            <w:tcW w:w="0" w:type="auto"/>
          </w:tcPr>
          <w:p w14:paraId="3B006419" w14:textId="77777777" w:rsidR="003D4F1C" w:rsidRDefault="00000000">
            <w:pPr>
              <w:spacing w:line="360" w:lineRule="auto"/>
            </w:pPr>
            <w:r>
              <w:t>PK</w:t>
            </w:r>
          </w:p>
        </w:tc>
        <w:tc>
          <w:tcPr>
            <w:tcW w:w="0" w:type="auto"/>
          </w:tcPr>
          <w:p w14:paraId="190CD698" w14:textId="77777777" w:rsidR="003D4F1C" w:rsidRDefault="00000000">
            <w:pPr>
              <w:spacing w:line="360" w:lineRule="auto"/>
            </w:pPr>
            <w:r>
              <w:t>Mã môn học</w:t>
            </w:r>
          </w:p>
        </w:tc>
      </w:tr>
      <w:tr w:rsidR="003D4F1C" w14:paraId="7F0D1D22" w14:textId="77777777">
        <w:tc>
          <w:tcPr>
            <w:tcW w:w="0" w:type="auto"/>
          </w:tcPr>
          <w:p w14:paraId="0E018AC2" w14:textId="77777777" w:rsidR="003D4F1C" w:rsidRDefault="00000000">
            <w:pPr>
              <w:spacing w:line="360" w:lineRule="auto"/>
            </w:pPr>
            <w:r>
              <w:t>subject_name</w:t>
            </w:r>
          </w:p>
        </w:tc>
        <w:tc>
          <w:tcPr>
            <w:tcW w:w="0" w:type="auto"/>
          </w:tcPr>
          <w:p w14:paraId="6C34DFC8" w14:textId="77777777" w:rsidR="003D4F1C" w:rsidRDefault="00000000">
            <w:pPr>
              <w:spacing w:line="360" w:lineRule="auto"/>
            </w:pPr>
            <w:r>
              <w:t>VARCHAR(100)</w:t>
            </w:r>
          </w:p>
        </w:tc>
        <w:tc>
          <w:tcPr>
            <w:tcW w:w="0" w:type="auto"/>
          </w:tcPr>
          <w:p w14:paraId="4379FB69" w14:textId="77777777" w:rsidR="003D4F1C" w:rsidRDefault="00000000">
            <w:pPr>
              <w:spacing w:line="360" w:lineRule="auto"/>
            </w:pPr>
            <w:r>
              <w:t>NOT NULL</w:t>
            </w:r>
          </w:p>
        </w:tc>
        <w:tc>
          <w:tcPr>
            <w:tcW w:w="0" w:type="auto"/>
          </w:tcPr>
          <w:p w14:paraId="39AEB972" w14:textId="77777777" w:rsidR="003D4F1C" w:rsidRDefault="00000000">
            <w:pPr>
              <w:spacing w:line="360" w:lineRule="auto"/>
            </w:pPr>
            <w:r>
              <w:t>Tên môn học</w:t>
            </w:r>
          </w:p>
        </w:tc>
      </w:tr>
      <w:tr w:rsidR="003D4F1C" w14:paraId="6DADBD45" w14:textId="77777777">
        <w:tc>
          <w:tcPr>
            <w:tcW w:w="0" w:type="auto"/>
          </w:tcPr>
          <w:p w14:paraId="35238F92" w14:textId="77777777" w:rsidR="003D4F1C" w:rsidRDefault="00000000">
            <w:pPr>
              <w:spacing w:line="360" w:lineRule="auto"/>
            </w:pPr>
            <w:r>
              <w:t>credits</w:t>
            </w:r>
          </w:p>
        </w:tc>
        <w:tc>
          <w:tcPr>
            <w:tcW w:w="0" w:type="auto"/>
          </w:tcPr>
          <w:p w14:paraId="3047B55F" w14:textId="77777777" w:rsidR="003D4F1C" w:rsidRDefault="00000000">
            <w:pPr>
              <w:spacing w:line="360" w:lineRule="auto"/>
            </w:pPr>
            <w:r>
              <w:t>INT</w:t>
            </w:r>
          </w:p>
        </w:tc>
        <w:tc>
          <w:tcPr>
            <w:tcW w:w="0" w:type="auto"/>
          </w:tcPr>
          <w:p w14:paraId="4A05D57A" w14:textId="77777777" w:rsidR="003D4F1C" w:rsidRDefault="00000000">
            <w:pPr>
              <w:spacing w:line="360" w:lineRule="auto"/>
            </w:pPr>
            <w:r>
              <w:t>NOT NULL, CHECK &gt; 0</w:t>
            </w:r>
          </w:p>
        </w:tc>
        <w:tc>
          <w:tcPr>
            <w:tcW w:w="0" w:type="auto"/>
          </w:tcPr>
          <w:p w14:paraId="5CDB8C99" w14:textId="77777777" w:rsidR="003D4F1C" w:rsidRDefault="00000000">
            <w:pPr>
              <w:spacing w:line="360" w:lineRule="auto"/>
            </w:pPr>
            <w:r>
              <w:t>Số tín chỉ của môn học</w:t>
            </w:r>
          </w:p>
        </w:tc>
      </w:tr>
      <w:tr w:rsidR="003D4F1C" w14:paraId="7FA40AE9" w14:textId="77777777">
        <w:tc>
          <w:tcPr>
            <w:tcW w:w="0" w:type="auto"/>
          </w:tcPr>
          <w:p w14:paraId="3D42EB4A" w14:textId="77777777" w:rsidR="003D4F1C" w:rsidRDefault="00000000">
            <w:pPr>
              <w:spacing w:line="360" w:lineRule="auto"/>
            </w:pPr>
            <w:r>
              <w:t>description</w:t>
            </w:r>
          </w:p>
        </w:tc>
        <w:tc>
          <w:tcPr>
            <w:tcW w:w="0" w:type="auto"/>
          </w:tcPr>
          <w:p w14:paraId="4B494D06" w14:textId="77777777" w:rsidR="003D4F1C" w:rsidRDefault="00000000">
            <w:pPr>
              <w:spacing w:line="360" w:lineRule="auto"/>
            </w:pPr>
            <w:r>
              <w:t>TEXT</w:t>
            </w:r>
          </w:p>
        </w:tc>
        <w:tc>
          <w:tcPr>
            <w:tcW w:w="0" w:type="auto"/>
          </w:tcPr>
          <w:p w14:paraId="561CC289" w14:textId="77777777" w:rsidR="003D4F1C" w:rsidRDefault="003D4F1C">
            <w:pPr>
              <w:spacing w:line="360" w:lineRule="auto"/>
            </w:pPr>
          </w:p>
        </w:tc>
        <w:tc>
          <w:tcPr>
            <w:tcW w:w="0" w:type="auto"/>
          </w:tcPr>
          <w:p w14:paraId="285FD611" w14:textId="77777777" w:rsidR="003D4F1C" w:rsidRDefault="00000000">
            <w:pPr>
              <w:spacing w:line="360" w:lineRule="auto"/>
            </w:pPr>
            <w:r>
              <w:t>Mô tả chi tiết đề cương môn học</w:t>
            </w:r>
          </w:p>
        </w:tc>
      </w:tr>
    </w:tbl>
    <w:p w14:paraId="53438A73" w14:textId="77777777" w:rsidR="003D4F1C" w:rsidRDefault="003D4F1C">
      <w:pPr>
        <w:spacing w:line="360" w:lineRule="auto"/>
        <w:rPr>
          <w:b/>
          <w:bCs/>
        </w:rPr>
      </w:pPr>
    </w:p>
    <w:p w14:paraId="612336B7" w14:textId="77777777" w:rsidR="003D4F1C" w:rsidRDefault="00000000">
      <w:pPr>
        <w:pStyle w:val="Bng"/>
      </w:pPr>
      <w:bookmarkStart w:id="115" w:name="_Toc25515"/>
      <w:r>
        <w:t>Bảng: course_sections</w:t>
      </w:r>
      <w:bookmarkEnd w:id="115"/>
    </w:p>
    <w:tbl>
      <w:tblPr>
        <w:tblStyle w:val="TableGrid"/>
        <w:tblW w:w="0" w:type="auto"/>
        <w:tblLook w:val="04A0" w:firstRow="1" w:lastRow="0" w:firstColumn="1" w:lastColumn="0" w:noHBand="0" w:noVBand="1"/>
      </w:tblPr>
      <w:tblGrid>
        <w:gridCol w:w="1775"/>
        <w:gridCol w:w="1921"/>
        <w:gridCol w:w="2805"/>
        <w:gridCol w:w="2783"/>
      </w:tblGrid>
      <w:tr w:rsidR="003D4F1C" w14:paraId="2E675767" w14:textId="77777777">
        <w:tc>
          <w:tcPr>
            <w:tcW w:w="0" w:type="auto"/>
          </w:tcPr>
          <w:p w14:paraId="1EF6FBA0" w14:textId="77777777" w:rsidR="003D4F1C" w:rsidRDefault="00000000">
            <w:pPr>
              <w:spacing w:line="360" w:lineRule="auto"/>
              <w:rPr>
                <w:b/>
                <w:bCs/>
              </w:rPr>
            </w:pPr>
            <w:r>
              <w:rPr>
                <w:b/>
                <w:bCs/>
              </w:rPr>
              <w:t>Tên cột</w:t>
            </w:r>
          </w:p>
        </w:tc>
        <w:tc>
          <w:tcPr>
            <w:tcW w:w="0" w:type="auto"/>
          </w:tcPr>
          <w:p w14:paraId="041FE73F" w14:textId="77777777" w:rsidR="003D4F1C" w:rsidRDefault="00000000">
            <w:pPr>
              <w:spacing w:line="360" w:lineRule="auto"/>
              <w:rPr>
                <w:b/>
                <w:bCs/>
              </w:rPr>
            </w:pPr>
            <w:r>
              <w:rPr>
                <w:b/>
                <w:bCs/>
              </w:rPr>
              <w:t>Kiểu dữ liệu</w:t>
            </w:r>
          </w:p>
        </w:tc>
        <w:tc>
          <w:tcPr>
            <w:tcW w:w="0" w:type="auto"/>
          </w:tcPr>
          <w:p w14:paraId="56F6FF40" w14:textId="77777777" w:rsidR="003D4F1C" w:rsidRDefault="00000000">
            <w:pPr>
              <w:spacing w:line="360" w:lineRule="auto"/>
              <w:rPr>
                <w:b/>
                <w:bCs/>
              </w:rPr>
            </w:pPr>
            <w:r>
              <w:rPr>
                <w:b/>
                <w:bCs/>
              </w:rPr>
              <w:t>Ràng buộc</w:t>
            </w:r>
          </w:p>
        </w:tc>
        <w:tc>
          <w:tcPr>
            <w:tcW w:w="0" w:type="auto"/>
          </w:tcPr>
          <w:p w14:paraId="5CAB3043" w14:textId="77777777" w:rsidR="003D4F1C" w:rsidRDefault="00000000">
            <w:pPr>
              <w:spacing w:line="360" w:lineRule="auto"/>
              <w:rPr>
                <w:b/>
                <w:bCs/>
              </w:rPr>
            </w:pPr>
            <w:r>
              <w:rPr>
                <w:b/>
                <w:bCs/>
              </w:rPr>
              <w:t>Mô tả</w:t>
            </w:r>
          </w:p>
        </w:tc>
      </w:tr>
      <w:tr w:rsidR="003D4F1C" w14:paraId="4347E891" w14:textId="77777777">
        <w:tc>
          <w:tcPr>
            <w:tcW w:w="0" w:type="auto"/>
          </w:tcPr>
          <w:p w14:paraId="4D90D4D2" w14:textId="77777777" w:rsidR="003D4F1C" w:rsidRDefault="00000000">
            <w:pPr>
              <w:spacing w:line="360" w:lineRule="auto"/>
            </w:pPr>
            <w:r>
              <w:t>section_id</w:t>
            </w:r>
          </w:p>
        </w:tc>
        <w:tc>
          <w:tcPr>
            <w:tcW w:w="0" w:type="auto"/>
          </w:tcPr>
          <w:p w14:paraId="4841644A" w14:textId="77777777" w:rsidR="003D4F1C" w:rsidRDefault="00000000">
            <w:pPr>
              <w:spacing w:line="360" w:lineRule="auto"/>
            </w:pPr>
            <w:r>
              <w:t>INT</w:t>
            </w:r>
          </w:p>
        </w:tc>
        <w:tc>
          <w:tcPr>
            <w:tcW w:w="0" w:type="auto"/>
          </w:tcPr>
          <w:p w14:paraId="0FB14939" w14:textId="77777777" w:rsidR="003D4F1C" w:rsidRDefault="00000000">
            <w:pPr>
              <w:spacing w:line="360" w:lineRule="auto"/>
            </w:pPr>
            <w:r>
              <w:t>PK, AUTO_INCREMENT</w:t>
            </w:r>
          </w:p>
        </w:tc>
        <w:tc>
          <w:tcPr>
            <w:tcW w:w="0" w:type="auto"/>
          </w:tcPr>
          <w:p w14:paraId="1F52B71F" w14:textId="77777777" w:rsidR="003D4F1C" w:rsidRDefault="00000000">
            <w:pPr>
              <w:spacing w:line="360" w:lineRule="auto"/>
            </w:pPr>
            <w:r>
              <w:t>Định danh lớp học phần</w:t>
            </w:r>
          </w:p>
        </w:tc>
      </w:tr>
      <w:tr w:rsidR="003D4F1C" w14:paraId="6CDC6EF7" w14:textId="77777777">
        <w:tc>
          <w:tcPr>
            <w:tcW w:w="0" w:type="auto"/>
          </w:tcPr>
          <w:p w14:paraId="38B1E761" w14:textId="77777777" w:rsidR="003D4F1C" w:rsidRDefault="00000000">
            <w:pPr>
              <w:spacing w:line="360" w:lineRule="auto"/>
            </w:pPr>
            <w:r>
              <w:t>subject_id</w:t>
            </w:r>
          </w:p>
        </w:tc>
        <w:tc>
          <w:tcPr>
            <w:tcW w:w="0" w:type="auto"/>
          </w:tcPr>
          <w:p w14:paraId="1C0652E0" w14:textId="77777777" w:rsidR="003D4F1C" w:rsidRDefault="00000000">
            <w:pPr>
              <w:spacing w:line="360" w:lineRule="auto"/>
            </w:pPr>
            <w:r>
              <w:t>VARCHAR(20)</w:t>
            </w:r>
          </w:p>
        </w:tc>
        <w:tc>
          <w:tcPr>
            <w:tcW w:w="0" w:type="auto"/>
          </w:tcPr>
          <w:p w14:paraId="39A61EA9" w14:textId="77777777" w:rsidR="003D4F1C" w:rsidRDefault="00000000">
            <w:pPr>
              <w:spacing w:line="360" w:lineRule="auto"/>
            </w:pPr>
            <w:r>
              <w:t>FK (subjects)</w:t>
            </w:r>
          </w:p>
        </w:tc>
        <w:tc>
          <w:tcPr>
            <w:tcW w:w="0" w:type="auto"/>
          </w:tcPr>
          <w:p w14:paraId="34F31795" w14:textId="77777777" w:rsidR="003D4F1C" w:rsidRDefault="00000000">
            <w:pPr>
              <w:spacing w:line="360" w:lineRule="auto"/>
            </w:pPr>
            <w:r>
              <w:t>Môn học tương ứng</w:t>
            </w:r>
          </w:p>
        </w:tc>
      </w:tr>
      <w:tr w:rsidR="003D4F1C" w14:paraId="0B5C8245" w14:textId="77777777">
        <w:tc>
          <w:tcPr>
            <w:tcW w:w="0" w:type="auto"/>
          </w:tcPr>
          <w:p w14:paraId="5F99F0A4" w14:textId="77777777" w:rsidR="003D4F1C" w:rsidRDefault="00000000">
            <w:pPr>
              <w:spacing w:line="360" w:lineRule="auto"/>
            </w:pPr>
            <w:r>
              <w:t>lecturer_id</w:t>
            </w:r>
          </w:p>
        </w:tc>
        <w:tc>
          <w:tcPr>
            <w:tcW w:w="0" w:type="auto"/>
          </w:tcPr>
          <w:p w14:paraId="2FB1A79C" w14:textId="77777777" w:rsidR="003D4F1C" w:rsidRDefault="00000000">
            <w:pPr>
              <w:spacing w:line="360" w:lineRule="auto"/>
            </w:pPr>
            <w:r>
              <w:t>VARCHAR(20)</w:t>
            </w:r>
          </w:p>
        </w:tc>
        <w:tc>
          <w:tcPr>
            <w:tcW w:w="0" w:type="auto"/>
          </w:tcPr>
          <w:p w14:paraId="4D77D1F4" w14:textId="77777777" w:rsidR="003D4F1C" w:rsidRDefault="00000000">
            <w:pPr>
              <w:spacing w:line="360" w:lineRule="auto"/>
            </w:pPr>
            <w:r>
              <w:t>FK (lecturers)</w:t>
            </w:r>
          </w:p>
        </w:tc>
        <w:tc>
          <w:tcPr>
            <w:tcW w:w="0" w:type="auto"/>
          </w:tcPr>
          <w:p w14:paraId="08BE6605" w14:textId="77777777" w:rsidR="003D4F1C" w:rsidRDefault="00000000">
            <w:pPr>
              <w:spacing w:line="360" w:lineRule="auto"/>
            </w:pPr>
            <w:r>
              <w:t>Giảng viên phụ trách giảng dạy</w:t>
            </w:r>
          </w:p>
        </w:tc>
      </w:tr>
      <w:tr w:rsidR="003D4F1C" w14:paraId="46AAF501" w14:textId="77777777">
        <w:tc>
          <w:tcPr>
            <w:tcW w:w="0" w:type="auto"/>
          </w:tcPr>
          <w:p w14:paraId="76FE4A3C" w14:textId="77777777" w:rsidR="003D4F1C" w:rsidRDefault="00000000">
            <w:pPr>
              <w:spacing w:line="360" w:lineRule="auto"/>
            </w:pPr>
            <w:r>
              <w:t>semester</w:t>
            </w:r>
          </w:p>
        </w:tc>
        <w:tc>
          <w:tcPr>
            <w:tcW w:w="0" w:type="auto"/>
          </w:tcPr>
          <w:p w14:paraId="1472D058" w14:textId="77777777" w:rsidR="003D4F1C" w:rsidRDefault="00000000">
            <w:pPr>
              <w:spacing w:line="360" w:lineRule="auto"/>
            </w:pPr>
            <w:r>
              <w:t>VARCHAR(10)</w:t>
            </w:r>
          </w:p>
        </w:tc>
        <w:tc>
          <w:tcPr>
            <w:tcW w:w="0" w:type="auto"/>
          </w:tcPr>
          <w:p w14:paraId="13AF6CDB" w14:textId="77777777" w:rsidR="003D4F1C" w:rsidRDefault="00000000">
            <w:pPr>
              <w:spacing w:line="360" w:lineRule="auto"/>
            </w:pPr>
            <w:r>
              <w:t>NOT NULL</w:t>
            </w:r>
          </w:p>
        </w:tc>
        <w:tc>
          <w:tcPr>
            <w:tcW w:w="0" w:type="auto"/>
          </w:tcPr>
          <w:p w14:paraId="4BEFB977" w14:textId="77777777" w:rsidR="003D4F1C" w:rsidRDefault="00000000">
            <w:pPr>
              <w:spacing w:line="360" w:lineRule="auto"/>
            </w:pPr>
            <w:r>
              <w:t>Học kỳ (HK1, HK2, HK3)</w:t>
            </w:r>
          </w:p>
        </w:tc>
      </w:tr>
      <w:tr w:rsidR="003D4F1C" w14:paraId="49916299" w14:textId="77777777">
        <w:tc>
          <w:tcPr>
            <w:tcW w:w="0" w:type="auto"/>
          </w:tcPr>
          <w:p w14:paraId="2785FAFC" w14:textId="77777777" w:rsidR="003D4F1C" w:rsidRDefault="00000000">
            <w:pPr>
              <w:spacing w:line="360" w:lineRule="auto"/>
            </w:pPr>
            <w:r>
              <w:t>academic_year</w:t>
            </w:r>
          </w:p>
        </w:tc>
        <w:tc>
          <w:tcPr>
            <w:tcW w:w="0" w:type="auto"/>
          </w:tcPr>
          <w:p w14:paraId="59FA644C" w14:textId="77777777" w:rsidR="003D4F1C" w:rsidRDefault="00000000">
            <w:pPr>
              <w:spacing w:line="360" w:lineRule="auto"/>
            </w:pPr>
            <w:r>
              <w:t>VARCHAR(9)</w:t>
            </w:r>
          </w:p>
        </w:tc>
        <w:tc>
          <w:tcPr>
            <w:tcW w:w="0" w:type="auto"/>
          </w:tcPr>
          <w:p w14:paraId="75E68DC6" w14:textId="77777777" w:rsidR="003D4F1C" w:rsidRDefault="00000000">
            <w:pPr>
              <w:spacing w:line="360" w:lineRule="auto"/>
            </w:pPr>
            <w:r>
              <w:t>NOT NULL</w:t>
            </w:r>
          </w:p>
        </w:tc>
        <w:tc>
          <w:tcPr>
            <w:tcW w:w="0" w:type="auto"/>
          </w:tcPr>
          <w:p w14:paraId="28D9E0CA" w14:textId="77777777" w:rsidR="003D4F1C" w:rsidRDefault="00000000">
            <w:pPr>
              <w:spacing w:line="360" w:lineRule="auto"/>
            </w:pPr>
            <w:r>
              <w:t>Năm học (VD: 2024-2025)</w:t>
            </w:r>
          </w:p>
        </w:tc>
      </w:tr>
      <w:tr w:rsidR="003D4F1C" w14:paraId="3BA88241" w14:textId="77777777">
        <w:tc>
          <w:tcPr>
            <w:tcW w:w="0" w:type="auto"/>
          </w:tcPr>
          <w:p w14:paraId="698070C7" w14:textId="77777777" w:rsidR="003D4F1C" w:rsidRDefault="00000000">
            <w:pPr>
              <w:spacing w:line="360" w:lineRule="auto"/>
            </w:pPr>
            <w:r>
              <w:t>room_default</w:t>
            </w:r>
          </w:p>
        </w:tc>
        <w:tc>
          <w:tcPr>
            <w:tcW w:w="0" w:type="auto"/>
          </w:tcPr>
          <w:p w14:paraId="7F738364" w14:textId="77777777" w:rsidR="003D4F1C" w:rsidRDefault="00000000">
            <w:pPr>
              <w:spacing w:line="360" w:lineRule="auto"/>
            </w:pPr>
            <w:r>
              <w:t>VARCHAR(50)</w:t>
            </w:r>
          </w:p>
        </w:tc>
        <w:tc>
          <w:tcPr>
            <w:tcW w:w="0" w:type="auto"/>
          </w:tcPr>
          <w:p w14:paraId="0D849243" w14:textId="77777777" w:rsidR="003D4F1C" w:rsidRDefault="003D4F1C">
            <w:pPr>
              <w:spacing w:line="360" w:lineRule="auto"/>
            </w:pPr>
          </w:p>
        </w:tc>
        <w:tc>
          <w:tcPr>
            <w:tcW w:w="0" w:type="auto"/>
          </w:tcPr>
          <w:p w14:paraId="31EBBC6D" w14:textId="77777777" w:rsidR="003D4F1C" w:rsidRDefault="00000000">
            <w:pPr>
              <w:spacing w:line="360" w:lineRule="auto"/>
            </w:pPr>
            <w:r>
              <w:t>Phòng học định danh</w:t>
            </w:r>
          </w:p>
        </w:tc>
      </w:tr>
      <w:tr w:rsidR="003D4F1C" w14:paraId="6576442D" w14:textId="77777777">
        <w:tc>
          <w:tcPr>
            <w:tcW w:w="0" w:type="auto"/>
          </w:tcPr>
          <w:p w14:paraId="4A99DD97" w14:textId="77777777" w:rsidR="003D4F1C" w:rsidRDefault="00000000">
            <w:pPr>
              <w:spacing w:line="360" w:lineRule="auto"/>
            </w:pPr>
            <w:r>
              <w:t>max_capacity</w:t>
            </w:r>
          </w:p>
        </w:tc>
        <w:tc>
          <w:tcPr>
            <w:tcW w:w="0" w:type="auto"/>
          </w:tcPr>
          <w:p w14:paraId="0BD6CBDD" w14:textId="77777777" w:rsidR="003D4F1C" w:rsidRDefault="00000000">
            <w:pPr>
              <w:spacing w:line="360" w:lineRule="auto"/>
            </w:pPr>
            <w:r>
              <w:t>INT</w:t>
            </w:r>
          </w:p>
        </w:tc>
        <w:tc>
          <w:tcPr>
            <w:tcW w:w="0" w:type="auto"/>
          </w:tcPr>
          <w:p w14:paraId="4A57A73D" w14:textId="77777777" w:rsidR="003D4F1C" w:rsidRDefault="00000000">
            <w:pPr>
              <w:spacing w:line="360" w:lineRule="auto"/>
            </w:pPr>
            <w:r>
              <w:t>DEFAULT 60</w:t>
            </w:r>
          </w:p>
        </w:tc>
        <w:tc>
          <w:tcPr>
            <w:tcW w:w="0" w:type="auto"/>
          </w:tcPr>
          <w:p w14:paraId="1FB7B3B7" w14:textId="77777777" w:rsidR="003D4F1C" w:rsidRDefault="00000000">
            <w:pPr>
              <w:spacing w:line="360" w:lineRule="auto"/>
            </w:pPr>
            <w:r>
              <w:t>Sĩ số tối đa</w:t>
            </w:r>
          </w:p>
        </w:tc>
      </w:tr>
      <w:tr w:rsidR="003D4F1C" w14:paraId="0BA9DF56" w14:textId="77777777">
        <w:tc>
          <w:tcPr>
            <w:tcW w:w="0" w:type="auto"/>
          </w:tcPr>
          <w:p w14:paraId="0522643E" w14:textId="77777777" w:rsidR="003D4F1C" w:rsidRDefault="00000000">
            <w:pPr>
              <w:spacing w:line="360" w:lineRule="auto"/>
            </w:pPr>
            <w:r>
              <w:t>section_code</w:t>
            </w:r>
          </w:p>
        </w:tc>
        <w:tc>
          <w:tcPr>
            <w:tcW w:w="0" w:type="auto"/>
          </w:tcPr>
          <w:p w14:paraId="136C5599" w14:textId="77777777" w:rsidR="003D4F1C" w:rsidRDefault="00000000">
            <w:pPr>
              <w:spacing w:line="360" w:lineRule="auto"/>
            </w:pPr>
            <w:r>
              <w:t>VARCHAR(50)</w:t>
            </w:r>
          </w:p>
        </w:tc>
        <w:tc>
          <w:tcPr>
            <w:tcW w:w="0" w:type="auto"/>
          </w:tcPr>
          <w:p w14:paraId="3E1C9577" w14:textId="77777777" w:rsidR="003D4F1C" w:rsidRDefault="00000000">
            <w:pPr>
              <w:spacing w:line="360" w:lineRule="auto"/>
            </w:pPr>
            <w:r>
              <w:t>UNIQUE, NOT NULL</w:t>
            </w:r>
          </w:p>
        </w:tc>
        <w:tc>
          <w:tcPr>
            <w:tcW w:w="0" w:type="auto"/>
          </w:tcPr>
          <w:p w14:paraId="699EC9A0" w14:textId="77777777" w:rsidR="003D4F1C" w:rsidRDefault="00000000">
            <w:pPr>
              <w:spacing w:line="360" w:lineRule="auto"/>
            </w:pPr>
            <w:r>
              <w:t>Mã định danh lớp học phần thực tế</w:t>
            </w:r>
          </w:p>
        </w:tc>
      </w:tr>
      <w:tr w:rsidR="003D4F1C" w14:paraId="1DC56CB9" w14:textId="77777777">
        <w:tc>
          <w:tcPr>
            <w:tcW w:w="0" w:type="auto"/>
          </w:tcPr>
          <w:p w14:paraId="0EE9A26A" w14:textId="77777777" w:rsidR="003D4F1C" w:rsidRDefault="00000000">
            <w:pPr>
              <w:spacing w:line="360" w:lineRule="auto"/>
            </w:pPr>
            <w:r>
              <w:t>is_locked</w:t>
            </w:r>
          </w:p>
        </w:tc>
        <w:tc>
          <w:tcPr>
            <w:tcW w:w="0" w:type="auto"/>
          </w:tcPr>
          <w:p w14:paraId="34086A84" w14:textId="77777777" w:rsidR="003D4F1C" w:rsidRDefault="00000000">
            <w:pPr>
              <w:spacing w:line="360" w:lineRule="auto"/>
            </w:pPr>
            <w:r>
              <w:t>BOOLEAN</w:t>
            </w:r>
          </w:p>
        </w:tc>
        <w:tc>
          <w:tcPr>
            <w:tcW w:w="0" w:type="auto"/>
          </w:tcPr>
          <w:p w14:paraId="41EB11A9" w14:textId="77777777" w:rsidR="003D4F1C" w:rsidRDefault="00000000">
            <w:pPr>
              <w:spacing w:line="360" w:lineRule="auto"/>
            </w:pPr>
            <w:r>
              <w:t>DEFAULT FALSE</w:t>
            </w:r>
          </w:p>
        </w:tc>
        <w:tc>
          <w:tcPr>
            <w:tcW w:w="0" w:type="auto"/>
          </w:tcPr>
          <w:p w14:paraId="721153B6" w14:textId="77777777" w:rsidR="003D4F1C" w:rsidRDefault="00000000">
            <w:pPr>
              <w:spacing w:line="360" w:lineRule="auto"/>
            </w:pPr>
            <w:r>
              <w:t xml:space="preserve">Trạng thái khóa bảng </w:t>
            </w:r>
            <w:r>
              <w:lastRenderedPageBreak/>
              <w:t>điểm sau khi gửi duyệt</w:t>
            </w:r>
          </w:p>
        </w:tc>
      </w:tr>
    </w:tbl>
    <w:p w14:paraId="39E8B592" w14:textId="77777777" w:rsidR="003D4F1C" w:rsidRDefault="003D4F1C">
      <w:pPr>
        <w:spacing w:line="360" w:lineRule="auto"/>
        <w:rPr>
          <w:b/>
          <w:bCs/>
        </w:rPr>
      </w:pPr>
    </w:p>
    <w:p w14:paraId="2F8A7D01" w14:textId="77777777" w:rsidR="003D4F1C" w:rsidRDefault="00000000">
      <w:pPr>
        <w:pStyle w:val="Bng"/>
      </w:pPr>
      <w:bookmarkStart w:id="116" w:name="_Toc8413"/>
      <w:r>
        <w:t>Bảng: schedules</w:t>
      </w:r>
      <w:bookmarkEnd w:id="116"/>
    </w:p>
    <w:tbl>
      <w:tblPr>
        <w:tblStyle w:val="TableGrid"/>
        <w:tblW w:w="0" w:type="auto"/>
        <w:tblLook w:val="04A0" w:firstRow="1" w:lastRow="0" w:firstColumn="1" w:lastColumn="0" w:noHBand="0" w:noVBand="1"/>
      </w:tblPr>
      <w:tblGrid>
        <w:gridCol w:w="1617"/>
        <w:gridCol w:w="1921"/>
        <w:gridCol w:w="2839"/>
        <w:gridCol w:w="2907"/>
      </w:tblGrid>
      <w:tr w:rsidR="003D4F1C" w14:paraId="2575CBE7" w14:textId="77777777">
        <w:tc>
          <w:tcPr>
            <w:tcW w:w="0" w:type="auto"/>
          </w:tcPr>
          <w:p w14:paraId="6EEA5678" w14:textId="77777777" w:rsidR="003D4F1C" w:rsidRDefault="00000000">
            <w:pPr>
              <w:spacing w:line="360" w:lineRule="auto"/>
              <w:rPr>
                <w:b/>
                <w:bCs/>
              </w:rPr>
            </w:pPr>
            <w:r>
              <w:rPr>
                <w:b/>
                <w:bCs/>
              </w:rPr>
              <w:t>Tên cột</w:t>
            </w:r>
          </w:p>
        </w:tc>
        <w:tc>
          <w:tcPr>
            <w:tcW w:w="0" w:type="auto"/>
          </w:tcPr>
          <w:p w14:paraId="2F0421E5" w14:textId="77777777" w:rsidR="003D4F1C" w:rsidRDefault="00000000">
            <w:pPr>
              <w:spacing w:line="360" w:lineRule="auto"/>
              <w:rPr>
                <w:b/>
                <w:bCs/>
              </w:rPr>
            </w:pPr>
            <w:r>
              <w:rPr>
                <w:b/>
                <w:bCs/>
              </w:rPr>
              <w:t>Kiểu dữ liệu</w:t>
            </w:r>
          </w:p>
        </w:tc>
        <w:tc>
          <w:tcPr>
            <w:tcW w:w="0" w:type="auto"/>
          </w:tcPr>
          <w:p w14:paraId="4C952209" w14:textId="77777777" w:rsidR="003D4F1C" w:rsidRDefault="00000000">
            <w:pPr>
              <w:spacing w:line="360" w:lineRule="auto"/>
              <w:rPr>
                <w:b/>
                <w:bCs/>
              </w:rPr>
            </w:pPr>
            <w:r>
              <w:rPr>
                <w:b/>
                <w:bCs/>
              </w:rPr>
              <w:t>Ràng buộc</w:t>
            </w:r>
          </w:p>
        </w:tc>
        <w:tc>
          <w:tcPr>
            <w:tcW w:w="0" w:type="auto"/>
          </w:tcPr>
          <w:p w14:paraId="104796ED" w14:textId="77777777" w:rsidR="003D4F1C" w:rsidRDefault="00000000">
            <w:pPr>
              <w:spacing w:line="360" w:lineRule="auto"/>
              <w:rPr>
                <w:b/>
                <w:bCs/>
              </w:rPr>
            </w:pPr>
            <w:r>
              <w:rPr>
                <w:b/>
                <w:bCs/>
              </w:rPr>
              <w:t>Mô tả</w:t>
            </w:r>
          </w:p>
        </w:tc>
      </w:tr>
      <w:tr w:rsidR="003D4F1C" w14:paraId="00A0E438" w14:textId="77777777">
        <w:tc>
          <w:tcPr>
            <w:tcW w:w="0" w:type="auto"/>
          </w:tcPr>
          <w:p w14:paraId="331C3389" w14:textId="77777777" w:rsidR="003D4F1C" w:rsidRDefault="00000000">
            <w:pPr>
              <w:spacing w:line="360" w:lineRule="auto"/>
            </w:pPr>
            <w:r>
              <w:t>schedule_id</w:t>
            </w:r>
          </w:p>
        </w:tc>
        <w:tc>
          <w:tcPr>
            <w:tcW w:w="0" w:type="auto"/>
          </w:tcPr>
          <w:p w14:paraId="5BF1E7B5" w14:textId="77777777" w:rsidR="003D4F1C" w:rsidRDefault="00000000">
            <w:pPr>
              <w:spacing w:line="360" w:lineRule="auto"/>
            </w:pPr>
            <w:r>
              <w:t>INT</w:t>
            </w:r>
          </w:p>
        </w:tc>
        <w:tc>
          <w:tcPr>
            <w:tcW w:w="0" w:type="auto"/>
          </w:tcPr>
          <w:p w14:paraId="6A52FBE5" w14:textId="77777777" w:rsidR="003D4F1C" w:rsidRDefault="00000000">
            <w:pPr>
              <w:spacing w:line="360" w:lineRule="auto"/>
            </w:pPr>
            <w:r>
              <w:t>PK, AUTO_INCREMENT</w:t>
            </w:r>
          </w:p>
        </w:tc>
        <w:tc>
          <w:tcPr>
            <w:tcW w:w="0" w:type="auto"/>
          </w:tcPr>
          <w:p w14:paraId="0C9664AC" w14:textId="77777777" w:rsidR="003D4F1C" w:rsidRDefault="00000000">
            <w:pPr>
              <w:spacing w:line="360" w:lineRule="auto"/>
            </w:pPr>
            <w:r>
              <w:t>Định danh lịch học</w:t>
            </w:r>
          </w:p>
        </w:tc>
      </w:tr>
      <w:tr w:rsidR="003D4F1C" w14:paraId="636DF1F8" w14:textId="77777777">
        <w:tc>
          <w:tcPr>
            <w:tcW w:w="0" w:type="auto"/>
          </w:tcPr>
          <w:p w14:paraId="375FE1A1" w14:textId="77777777" w:rsidR="003D4F1C" w:rsidRDefault="00000000">
            <w:pPr>
              <w:spacing w:line="360" w:lineRule="auto"/>
            </w:pPr>
            <w:r>
              <w:t>section_id</w:t>
            </w:r>
          </w:p>
        </w:tc>
        <w:tc>
          <w:tcPr>
            <w:tcW w:w="0" w:type="auto"/>
          </w:tcPr>
          <w:p w14:paraId="745FBA8C" w14:textId="77777777" w:rsidR="003D4F1C" w:rsidRDefault="00000000">
            <w:pPr>
              <w:spacing w:line="360" w:lineRule="auto"/>
            </w:pPr>
            <w:r>
              <w:t>INT</w:t>
            </w:r>
          </w:p>
        </w:tc>
        <w:tc>
          <w:tcPr>
            <w:tcW w:w="0" w:type="auto"/>
          </w:tcPr>
          <w:p w14:paraId="17848918" w14:textId="77777777" w:rsidR="003D4F1C" w:rsidRDefault="00000000">
            <w:pPr>
              <w:spacing w:line="360" w:lineRule="auto"/>
            </w:pPr>
            <w:r>
              <w:t>FK (course_sections)</w:t>
            </w:r>
          </w:p>
        </w:tc>
        <w:tc>
          <w:tcPr>
            <w:tcW w:w="0" w:type="auto"/>
          </w:tcPr>
          <w:p w14:paraId="528C177D" w14:textId="77777777" w:rsidR="003D4F1C" w:rsidRDefault="00000000">
            <w:pPr>
              <w:spacing w:line="360" w:lineRule="auto"/>
            </w:pPr>
            <w:r>
              <w:t>Thuộc lớp học phần</w:t>
            </w:r>
          </w:p>
        </w:tc>
      </w:tr>
      <w:tr w:rsidR="003D4F1C" w14:paraId="3345430D" w14:textId="77777777">
        <w:tc>
          <w:tcPr>
            <w:tcW w:w="0" w:type="auto"/>
          </w:tcPr>
          <w:p w14:paraId="0BE8B5F3" w14:textId="77777777" w:rsidR="003D4F1C" w:rsidRDefault="00000000">
            <w:pPr>
              <w:spacing w:line="360" w:lineRule="auto"/>
            </w:pPr>
            <w:r>
              <w:t>day_of_week</w:t>
            </w:r>
          </w:p>
        </w:tc>
        <w:tc>
          <w:tcPr>
            <w:tcW w:w="0" w:type="auto"/>
          </w:tcPr>
          <w:p w14:paraId="7998F29B" w14:textId="77777777" w:rsidR="003D4F1C" w:rsidRDefault="00000000">
            <w:pPr>
              <w:spacing w:line="360" w:lineRule="auto"/>
            </w:pPr>
            <w:r>
              <w:t>INT</w:t>
            </w:r>
          </w:p>
        </w:tc>
        <w:tc>
          <w:tcPr>
            <w:tcW w:w="0" w:type="auto"/>
          </w:tcPr>
          <w:p w14:paraId="7BA02183" w14:textId="77777777" w:rsidR="003D4F1C" w:rsidRDefault="00000000">
            <w:pPr>
              <w:spacing w:line="360" w:lineRule="auto"/>
            </w:pPr>
            <w:r>
              <w:t>CHECK (2 TO 8)</w:t>
            </w:r>
          </w:p>
        </w:tc>
        <w:tc>
          <w:tcPr>
            <w:tcW w:w="0" w:type="auto"/>
          </w:tcPr>
          <w:p w14:paraId="49328C82" w14:textId="77777777" w:rsidR="003D4F1C" w:rsidRDefault="00000000">
            <w:pPr>
              <w:spacing w:line="360" w:lineRule="auto"/>
            </w:pPr>
            <w:r>
              <w:t>Thứ trong tuần (2: Thứ 2, ..., 8: Chủ nhật)</w:t>
            </w:r>
          </w:p>
        </w:tc>
      </w:tr>
      <w:tr w:rsidR="003D4F1C" w14:paraId="3254EF75" w14:textId="77777777">
        <w:tc>
          <w:tcPr>
            <w:tcW w:w="0" w:type="auto"/>
          </w:tcPr>
          <w:p w14:paraId="032A0BD0" w14:textId="77777777" w:rsidR="003D4F1C" w:rsidRDefault="00000000">
            <w:pPr>
              <w:spacing w:line="360" w:lineRule="auto"/>
            </w:pPr>
            <w:r>
              <w:t>start_period</w:t>
            </w:r>
          </w:p>
        </w:tc>
        <w:tc>
          <w:tcPr>
            <w:tcW w:w="0" w:type="auto"/>
          </w:tcPr>
          <w:p w14:paraId="7F13E5FA" w14:textId="77777777" w:rsidR="003D4F1C" w:rsidRDefault="00000000">
            <w:pPr>
              <w:spacing w:line="360" w:lineRule="auto"/>
            </w:pPr>
            <w:r>
              <w:t>INT</w:t>
            </w:r>
          </w:p>
        </w:tc>
        <w:tc>
          <w:tcPr>
            <w:tcW w:w="0" w:type="auto"/>
          </w:tcPr>
          <w:p w14:paraId="396AA999" w14:textId="77777777" w:rsidR="003D4F1C" w:rsidRDefault="00000000">
            <w:pPr>
              <w:spacing w:line="360" w:lineRule="auto"/>
            </w:pPr>
            <w:r>
              <w:t>CHECK (1 TO 15)</w:t>
            </w:r>
          </w:p>
        </w:tc>
        <w:tc>
          <w:tcPr>
            <w:tcW w:w="0" w:type="auto"/>
          </w:tcPr>
          <w:p w14:paraId="4BF93437" w14:textId="77777777" w:rsidR="003D4F1C" w:rsidRDefault="00000000">
            <w:pPr>
              <w:spacing w:line="360" w:lineRule="auto"/>
            </w:pPr>
            <w:r>
              <w:t>Tiết học bắt đầu</w:t>
            </w:r>
          </w:p>
        </w:tc>
      </w:tr>
      <w:tr w:rsidR="003D4F1C" w14:paraId="2FCA3A65" w14:textId="77777777">
        <w:tc>
          <w:tcPr>
            <w:tcW w:w="0" w:type="auto"/>
          </w:tcPr>
          <w:p w14:paraId="7F732E4C" w14:textId="77777777" w:rsidR="003D4F1C" w:rsidRDefault="00000000">
            <w:pPr>
              <w:spacing w:line="360" w:lineRule="auto"/>
            </w:pPr>
            <w:r>
              <w:t>end_period</w:t>
            </w:r>
          </w:p>
        </w:tc>
        <w:tc>
          <w:tcPr>
            <w:tcW w:w="0" w:type="auto"/>
          </w:tcPr>
          <w:p w14:paraId="00C40ECD" w14:textId="77777777" w:rsidR="003D4F1C" w:rsidRDefault="00000000">
            <w:pPr>
              <w:spacing w:line="360" w:lineRule="auto"/>
            </w:pPr>
            <w:r>
              <w:t>INT</w:t>
            </w:r>
          </w:p>
        </w:tc>
        <w:tc>
          <w:tcPr>
            <w:tcW w:w="0" w:type="auto"/>
          </w:tcPr>
          <w:p w14:paraId="7C78853E" w14:textId="77777777" w:rsidR="003D4F1C" w:rsidRDefault="00000000">
            <w:pPr>
              <w:spacing w:line="360" w:lineRule="auto"/>
            </w:pPr>
            <w:r>
              <w:t>CHECK (1 TO 15)</w:t>
            </w:r>
          </w:p>
        </w:tc>
        <w:tc>
          <w:tcPr>
            <w:tcW w:w="0" w:type="auto"/>
          </w:tcPr>
          <w:p w14:paraId="369C9343" w14:textId="77777777" w:rsidR="003D4F1C" w:rsidRDefault="00000000">
            <w:pPr>
              <w:spacing w:line="360" w:lineRule="auto"/>
            </w:pPr>
            <w:r>
              <w:t>Tiết học kết thúc</w:t>
            </w:r>
          </w:p>
        </w:tc>
      </w:tr>
      <w:tr w:rsidR="003D4F1C" w14:paraId="06E93571" w14:textId="77777777">
        <w:tc>
          <w:tcPr>
            <w:tcW w:w="0" w:type="auto"/>
          </w:tcPr>
          <w:p w14:paraId="7C2F1259" w14:textId="77777777" w:rsidR="003D4F1C" w:rsidRDefault="00000000">
            <w:pPr>
              <w:spacing w:line="360" w:lineRule="auto"/>
            </w:pPr>
            <w:r>
              <w:t>room</w:t>
            </w:r>
          </w:p>
        </w:tc>
        <w:tc>
          <w:tcPr>
            <w:tcW w:w="0" w:type="auto"/>
          </w:tcPr>
          <w:p w14:paraId="34DFE27C" w14:textId="77777777" w:rsidR="003D4F1C" w:rsidRDefault="00000000">
            <w:pPr>
              <w:spacing w:line="360" w:lineRule="auto"/>
            </w:pPr>
            <w:r>
              <w:t>VARCHAR(50)</w:t>
            </w:r>
          </w:p>
        </w:tc>
        <w:tc>
          <w:tcPr>
            <w:tcW w:w="0" w:type="auto"/>
          </w:tcPr>
          <w:p w14:paraId="0C007628" w14:textId="77777777" w:rsidR="003D4F1C" w:rsidRDefault="003D4F1C">
            <w:pPr>
              <w:spacing w:line="360" w:lineRule="auto"/>
            </w:pPr>
          </w:p>
        </w:tc>
        <w:tc>
          <w:tcPr>
            <w:tcW w:w="0" w:type="auto"/>
          </w:tcPr>
          <w:p w14:paraId="08C19E79" w14:textId="77777777" w:rsidR="003D4F1C" w:rsidRDefault="00000000">
            <w:pPr>
              <w:spacing w:line="360" w:lineRule="auto"/>
            </w:pPr>
            <w:r>
              <w:t>Phòng học thực tế</w:t>
            </w:r>
          </w:p>
        </w:tc>
      </w:tr>
    </w:tbl>
    <w:p w14:paraId="3BB3ED58" w14:textId="77777777" w:rsidR="003D4F1C" w:rsidRDefault="003D4F1C">
      <w:pPr>
        <w:spacing w:line="360" w:lineRule="auto"/>
        <w:rPr>
          <w:b/>
          <w:bCs/>
        </w:rPr>
      </w:pPr>
    </w:p>
    <w:p w14:paraId="00A512C7" w14:textId="77777777" w:rsidR="003D4F1C" w:rsidRDefault="00000000">
      <w:pPr>
        <w:pStyle w:val="Bng"/>
      </w:pPr>
      <w:bookmarkStart w:id="117" w:name="_Toc5223"/>
      <w:r>
        <w:t>Bảng: section_students</w:t>
      </w:r>
      <w:bookmarkEnd w:id="117"/>
    </w:p>
    <w:tbl>
      <w:tblPr>
        <w:tblStyle w:val="TableGrid"/>
        <w:tblW w:w="0" w:type="auto"/>
        <w:tblLook w:val="04A0" w:firstRow="1" w:lastRow="0" w:firstColumn="1" w:lastColumn="0" w:noHBand="0" w:noVBand="1"/>
      </w:tblPr>
      <w:tblGrid>
        <w:gridCol w:w="1559"/>
        <w:gridCol w:w="1921"/>
        <w:gridCol w:w="3752"/>
        <w:gridCol w:w="2052"/>
      </w:tblGrid>
      <w:tr w:rsidR="003D4F1C" w14:paraId="56188E15" w14:textId="77777777">
        <w:tc>
          <w:tcPr>
            <w:tcW w:w="0" w:type="auto"/>
          </w:tcPr>
          <w:p w14:paraId="57CE0C8C" w14:textId="77777777" w:rsidR="003D4F1C" w:rsidRDefault="00000000">
            <w:pPr>
              <w:spacing w:line="360" w:lineRule="auto"/>
              <w:rPr>
                <w:b/>
                <w:bCs/>
              </w:rPr>
            </w:pPr>
            <w:r>
              <w:rPr>
                <w:b/>
                <w:bCs/>
              </w:rPr>
              <w:t>Tên cột</w:t>
            </w:r>
          </w:p>
        </w:tc>
        <w:tc>
          <w:tcPr>
            <w:tcW w:w="0" w:type="auto"/>
          </w:tcPr>
          <w:p w14:paraId="16C42FCE" w14:textId="77777777" w:rsidR="003D4F1C" w:rsidRDefault="00000000">
            <w:pPr>
              <w:spacing w:line="360" w:lineRule="auto"/>
              <w:rPr>
                <w:b/>
                <w:bCs/>
              </w:rPr>
            </w:pPr>
            <w:r>
              <w:rPr>
                <w:b/>
                <w:bCs/>
              </w:rPr>
              <w:t>Kiểu dữ liệu</w:t>
            </w:r>
          </w:p>
        </w:tc>
        <w:tc>
          <w:tcPr>
            <w:tcW w:w="0" w:type="auto"/>
          </w:tcPr>
          <w:p w14:paraId="7F6AA1B6" w14:textId="77777777" w:rsidR="003D4F1C" w:rsidRDefault="00000000">
            <w:pPr>
              <w:spacing w:line="360" w:lineRule="auto"/>
              <w:rPr>
                <w:b/>
                <w:bCs/>
              </w:rPr>
            </w:pPr>
            <w:r>
              <w:rPr>
                <w:b/>
                <w:bCs/>
              </w:rPr>
              <w:t>Ràng buộc</w:t>
            </w:r>
          </w:p>
        </w:tc>
        <w:tc>
          <w:tcPr>
            <w:tcW w:w="0" w:type="auto"/>
          </w:tcPr>
          <w:p w14:paraId="38CAC5F1" w14:textId="77777777" w:rsidR="003D4F1C" w:rsidRDefault="00000000">
            <w:pPr>
              <w:spacing w:line="360" w:lineRule="auto"/>
              <w:rPr>
                <w:b/>
                <w:bCs/>
              </w:rPr>
            </w:pPr>
            <w:r>
              <w:rPr>
                <w:b/>
                <w:bCs/>
              </w:rPr>
              <w:t>Mô tả</w:t>
            </w:r>
          </w:p>
        </w:tc>
      </w:tr>
      <w:tr w:rsidR="003D4F1C" w14:paraId="2C8F8679" w14:textId="77777777">
        <w:tc>
          <w:tcPr>
            <w:tcW w:w="0" w:type="auto"/>
          </w:tcPr>
          <w:p w14:paraId="070FAC2D" w14:textId="77777777" w:rsidR="003D4F1C" w:rsidRDefault="00000000">
            <w:pPr>
              <w:spacing w:line="360" w:lineRule="auto"/>
            </w:pPr>
            <w:r>
              <w:t>section_id</w:t>
            </w:r>
          </w:p>
        </w:tc>
        <w:tc>
          <w:tcPr>
            <w:tcW w:w="0" w:type="auto"/>
          </w:tcPr>
          <w:p w14:paraId="7F4CE714" w14:textId="77777777" w:rsidR="003D4F1C" w:rsidRDefault="00000000">
            <w:pPr>
              <w:spacing w:line="360" w:lineRule="auto"/>
            </w:pPr>
            <w:r>
              <w:t>INT</w:t>
            </w:r>
          </w:p>
        </w:tc>
        <w:tc>
          <w:tcPr>
            <w:tcW w:w="0" w:type="auto"/>
          </w:tcPr>
          <w:p w14:paraId="4449D4F7" w14:textId="77777777" w:rsidR="003D4F1C" w:rsidRDefault="00000000">
            <w:pPr>
              <w:spacing w:line="360" w:lineRule="auto"/>
            </w:pPr>
            <w:r>
              <w:t>FK (course_sections)</w:t>
            </w:r>
          </w:p>
        </w:tc>
        <w:tc>
          <w:tcPr>
            <w:tcW w:w="0" w:type="auto"/>
          </w:tcPr>
          <w:p w14:paraId="5F7BD461" w14:textId="77777777" w:rsidR="003D4F1C" w:rsidRDefault="00000000">
            <w:pPr>
              <w:spacing w:line="360" w:lineRule="auto"/>
            </w:pPr>
            <w:r>
              <w:t>Mã lớp học phần</w:t>
            </w:r>
          </w:p>
        </w:tc>
      </w:tr>
      <w:tr w:rsidR="003D4F1C" w14:paraId="10CB7431" w14:textId="77777777">
        <w:tc>
          <w:tcPr>
            <w:tcW w:w="0" w:type="auto"/>
          </w:tcPr>
          <w:p w14:paraId="1926A5C1" w14:textId="77777777" w:rsidR="003D4F1C" w:rsidRDefault="00000000">
            <w:pPr>
              <w:spacing w:line="360" w:lineRule="auto"/>
            </w:pPr>
            <w:r>
              <w:t>student_id</w:t>
            </w:r>
          </w:p>
        </w:tc>
        <w:tc>
          <w:tcPr>
            <w:tcW w:w="0" w:type="auto"/>
          </w:tcPr>
          <w:p w14:paraId="7AB18FC3" w14:textId="77777777" w:rsidR="003D4F1C" w:rsidRDefault="00000000">
            <w:pPr>
              <w:spacing w:line="360" w:lineRule="auto"/>
            </w:pPr>
            <w:r>
              <w:t>VARCHAR(20)</w:t>
            </w:r>
          </w:p>
        </w:tc>
        <w:tc>
          <w:tcPr>
            <w:tcW w:w="0" w:type="auto"/>
          </w:tcPr>
          <w:p w14:paraId="08E523F4" w14:textId="77777777" w:rsidR="003D4F1C" w:rsidRDefault="00000000">
            <w:pPr>
              <w:spacing w:line="360" w:lineRule="auto"/>
            </w:pPr>
            <w:r>
              <w:t>FK (students)</w:t>
            </w:r>
          </w:p>
        </w:tc>
        <w:tc>
          <w:tcPr>
            <w:tcW w:w="0" w:type="auto"/>
          </w:tcPr>
          <w:p w14:paraId="59A101B5" w14:textId="77777777" w:rsidR="003D4F1C" w:rsidRDefault="00000000">
            <w:pPr>
              <w:spacing w:line="360" w:lineRule="auto"/>
            </w:pPr>
            <w:r>
              <w:t>Mã số sinh viên đăng ký</w:t>
            </w:r>
          </w:p>
        </w:tc>
      </w:tr>
      <w:tr w:rsidR="003D4F1C" w14:paraId="664BFBC4" w14:textId="77777777">
        <w:tc>
          <w:tcPr>
            <w:tcW w:w="0" w:type="auto"/>
          </w:tcPr>
          <w:p w14:paraId="683543CE" w14:textId="77777777" w:rsidR="003D4F1C" w:rsidRDefault="00000000">
            <w:pPr>
              <w:spacing w:line="360" w:lineRule="auto"/>
            </w:pPr>
            <w:r>
              <w:t>registered_at</w:t>
            </w:r>
          </w:p>
        </w:tc>
        <w:tc>
          <w:tcPr>
            <w:tcW w:w="0" w:type="auto"/>
          </w:tcPr>
          <w:p w14:paraId="5E772507" w14:textId="77777777" w:rsidR="003D4F1C" w:rsidRDefault="00000000">
            <w:pPr>
              <w:spacing w:line="360" w:lineRule="auto"/>
            </w:pPr>
            <w:r>
              <w:t>TIMESTAMP</w:t>
            </w:r>
          </w:p>
        </w:tc>
        <w:tc>
          <w:tcPr>
            <w:tcW w:w="0" w:type="auto"/>
          </w:tcPr>
          <w:p w14:paraId="1BD46CAA" w14:textId="77777777" w:rsidR="003D4F1C" w:rsidRDefault="00000000">
            <w:pPr>
              <w:spacing w:line="360" w:lineRule="auto"/>
            </w:pPr>
            <w:r>
              <w:t>DEFAULT CURRENT_TIMESTAMP</w:t>
            </w:r>
          </w:p>
        </w:tc>
        <w:tc>
          <w:tcPr>
            <w:tcW w:w="0" w:type="auto"/>
          </w:tcPr>
          <w:p w14:paraId="3F59778C" w14:textId="77777777" w:rsidR="003D4F1C" w:rsidRDefault="00000000">
            <w:pPr>
              <w:spacing w:line="360" w:lineRule="auto"/>
            </w:pPr>
            <w:r>
              <w:t>Thời gian đăng ký học phần</w:t>
            </w:r>
          </w:p>
        </w:tc>
      </w:tr>
    </w:tbl>
    <w:p w14:paraId="0C067A1A" w14:textId="77777777" w:rsidR="003D4F1C" w:rsidRDefault="003D4F1C">
      <w:pPr>
        <w:spacing w:line="360" w:lineRule="auto"/>
        <w:rPr>
          <w:b/>
          <w:bCs/>
        </w:rPr>
      </w:pPr>
    </w:p>
    <w:p w14:paraId="6F87007F" w14:textId="77777777" w:rsidR="003D4F1C" w:rsidRDefault="00000000">
      <w:pPr>
        <w:pStyle w:val="Bng"/>
      </w:pPr>
      <w:bookmarkStart w:id="118" w:name="_Toc29790"/>
      <w:r>
        <w:t>Bảng: grades</w:t>
      </w:r>
      <w:bookmarkEnd w:id="118"/>
    </w:p>
    <w:tbl>
      <w:tblPr>
        <w:tblStyle w:val="TableGrid"/>
        <w:tblW w:w="0" w:type="auto"/>
        <w:tblLook w:val="04A0" w:firstRow="1" w:lastRow="0" w:firstColumn="1" w:lastColumn="0" w:noHBand="0" w:noVBand="1"/>
      </w:tblPr>
      <w:tblGrid>
        <w:gridCol w:w="1371"/>
        <w:gridCol w:w="1921"/>
        <w:gridCol w:w="2770"/>
        <w:gridCol w:w="3222"/>
      </w:tblGrid>
      <w:tr w:rsidR="003D4F1C" w14:paraId="43DA66B1" w14:textId="77777777">
        <w:tc>
          <w:tcPr>
            <w:tcW w:w="0" w:type="auto"/>
          </w:tcPr>
          <w:p w14:paraId="292B0C29" w14:textId="77777777" w:rsidR="003D4F1C" w:rsidRDefault="00000000">
            <w:pPr>
              <w:spacing w:line="360" w:lineRule="auto"/>
              <w:rPr>
                <w:b/>
                <w:bCs/>
              </w:rPr>
            </w:pPr>
            <w:r>
              <w:rPr>
                <w:b/>
                <w:bCs/>
              </w:rPr>
              <w:t>Tên cột</w:t>
            </w:r>
          </w:p>
        </w:tc>
        <w:tc>
          <w:tcPr>
            <w:tcW w:w="0" w:type="auto"/>
          </w:tcPr>
          <w:p w14:paraId="737E5CD4" w14:textId="77777777" w:rsidR="003D4F1C" w:rsidRDefault="00000000">
            <w:pPr>
              <w:spacing w:line="360" w:lineRule="auto"/>
              <w:rPr>
                <w:b/>
                <w:bCs/>
              </w:rPr>
            </w:pPr>
            <w:r>
              <w:rPr>
                <w:b/>
                <w:bCs/>
              </w:rPr>
              <w:t>Kiểu dữ liệu</w:t>
            </w:r>
          </w:p>
        </w:tc>
        <w:tc>
          <w:tcPr>
            <w:tcW w:w="0" w:type="auto"/>
          </w:tcPr>
          <w:p w14:paraId="51BC2C59" w14:textId="77777777" w:rsidR="003D4F1C" w:rsidRDefault="00000000">
            <w:pPr>
              <w:spacing w:line="360" w:lineRule="auto"/>
              <w:rPr>
                <w:b/>
                <w:bCs/>
              </w:rPr>
            </w:pPr>
            <w:r>
              <w:rPr>
                <w:b/>
                <w:bCs/>
              </w:rPr>
              <w:t>Ràng buộc</w:t>
            </w:r>
          </w:p>
        </w:tc>
        <w:tc>
          <w:tcPr>
            <w:tcW w:w="0" w:type="auto"/>
          </w:tcPr>
          <w:p w14:paraId="3AFE2B92" w14:textId="77777777" w:rsidR="003D4F1C" w:rsidRDefault="00000000">
            <w:pPr>
              <w:spacing w:line="360" w:lineRule="auto"/>
              <w:rPr>
                <w:b/>
                <w:bCs/>
              </w:rPr>
            </w:pPr>
            <w:r>
              <w:rPr>
                <w:b/>
                <w:bCs/>
              </w:rPr>
              <w:t>Mô tả</w:t>
            </w:r>
          </w:p>
        </w:tc>
      </w:tr>
      <w:tr w:rsidR="003D4F1C" w14:paraId="1CC1F72E" w14:textId="77777777">
        <w:tc>
          <w:tcPr>
            <w:tcW w:w="0" w:type="auto"/>
          </w:tcPr>
          <w:p w14:paraId="2CA2684C" w14:textId="77777777" w:rsidR="003D4F1C" w:rsidRDefault="00000000">
            <w:pPr>
              <w:spacing w:line="360" w:lineRule="auto"/>
            </w:pPr>
            <w:r>
              <w:lastRenderedPageBreak/>
              <w:t>grade_id</w:t>
            </w:r>
          </w:p>
        </w:tc>
        <w:tc>
          <w:tcPr>
            <w:tcW w:w="0" w:type="auto"/>
          </w:tcPr>
          <w:p w14:paraId="6D87F6D6" w14:textId="77777777" w:rsidR="003D4F1C" w:rsidRDefault="00000000">
            <w:pPr>
              <w:spacing w:line="360" w:lineRule="auto"/>
            </w:pPr>
            <w:r>
              <w:t>INT</w:t>
            </w:r>
          </w:p>
        </w:tc>
        <w:tc>
          <w:tcPr>
            <w:tcW w:w="0" w:type="auto"/>
          </w:tcPr>
          <w:p w14:paraId="141557AC" w14:textId="77777777" w:rsidR="003D4F1C" w:rsidRDefault="00000000">
            <w:pPr>
              <w:spacing w:line="360" w:lineRule="auto"/>
            </w:pPr>
            <w:r>
              <w:t>PK, AUTO_INCREMENT</w:t>
            </w:r>
          </w:p>
        </w:tc>
        <w:tc>
          <w:tcPr>
            <w:tcW w:w="0" w:type="auto"/>
          </w:tcPr>
          <w:p w14:paraId="11D11291" w14:textId="77777777" w:rsidR="003D4F1C" w:rsidRDefault="00000000">
            <w:pPr>
              <w:spacing w:line="360" w:lineRule="auto"/>
            </w:pPr>
            <w:r>
              <w:t>Định danh bảng điểm cá nhân</w:t>
            </w:r>
          </w:p>
        </w:tc>
      </w:tr>
      <w:tr w:rsidR="003D4F1C" w14:paraId="537ECF32" w14:textId="77777777">
        <w:tc>
          <w:tcPr>
            <w:tcW w:w="0" w:type="auto"/>
          </w:tcPr>
          <w:p w14:paraId="58346385" w14:textId="77777777" w:rsidR="003D4F1C" w:rsidRDefault="00000000">
            <w:pPr>
              <w:spacing w:line="360" w:lineRule="auto"/>
            </w:pPr>
            <w:r>
              <w:t>section_id</w:t>
            </w:r>
          </w:p>
        </w:tc>
        <w:tc>
          <w:tcPr>
            <w:tcW w:w="0" w:type="auto"/>
          </w:tcPr>
          <w:p w14:paraId="6CDACDEA" w14:textId="77777777" w:rsidR="003D4F1C" w:rsidRDefault="00000000">
            <w:pPr>
              <w:spacing w:line="360" w:lineRule="auto"/>
            </w:pPr>
            <w:r>
              <w:t>INT</w:t>
            </w:r>
          </w:p>
        </w:tc>
        <w:tc>
          <w:tcPr>
            <w:tcW w:w="0" w:type="auto"/>
          </w:tcPr>
          <w:p w14:paraId="211A79BA" w14:textId="77777777" w:rsidR="003D4F1C" w:rsidRDefault="00000000">
            <w:pPr>
              <w:spacing w:line="360" w:lineRule="auto"/>
            </w:pPr>
            <w:r>
              <w:t>FK (course_sections)</w:t>
            </w:r>
          </w:p>
        </w:tc>
        <w:tc>
          <w:tcPr>
            <w:tcW w:w="0" w:type="auto"/>
          </w:tcPr>
          <w:p w14:paraId="0FBCA7D2" w14:textId="77777777" w:rsidR="003D4F1C" w:rsidRDefault="00000000">
            <w:pPr>
              <w:spacing w:line="360" w:lineRule="auto"/>
            </w:pPr>
            <w:r>
              <w:t>Lớp học phần có điểm</w:t>
            </w:r>
          </w:p>
        </w:tc>
      </w:tr>
      <w:tr w:rsidR="003D4F1C" w14:paraId="7C60530E" w14:textId="77777777">
        <w:tc>
          <w:tcPr>
            <w:tcW w:w="0" w:type="auto"/>
          </w:tcPr>
          <w:p w14:paraId="42DF9BF0" w14:textId="77777777" w:rsidR="003D4F1C" w:rsidRDefault="00000000">
            <w:pPr>
              <w:spacing w:line="360" w:lineRule="auto"/>
            </w:pPr>
            <w:r>
              <w:t>student_id</w:t>
            </w:r>
          </w:p>
        </w:tc>
        <w:tc>
          <w:tcPr>
            <w:tcW w:w="0" w:type="auto"/>
          </w:tcPr>
          <w:p w14:paraId="176E19CF" w14:textId="77777777" w:rsidR="003D4F1C" w:rsidRDefault="00000000">
            <w:pPr>
              <w:spacing w:line="360" w:lineRule="auto"/>
            </w:pPr>
            <w:r>
              <w:t>VARCHAR(20)</w:t>
            </w:r>
          </w:p>
        </w:tc>
        <w:tc>
          <w:tcPr>
            <w:tcW w:w="0" w:type="auto"/>
          </w:tcPr>
          <w:p w14:paraId="75E0E8F2" w14:textId="77777777" w:rsidR="003D4F1C" w:rsidRDefault="00000000">
            <w:pPr>
              <w:spacing w:line="360" w:lineRule="auto"/>
            </w:pPr>
            <w:r>
              <w:t>FK (students)</w:t>
            </w:r>
          </w:p>
        </w:tc>
        <w:tc>
          <w:tcPr>
            <w:tcW w:w="0" w:type="auto"/>
          </w:tcPr>
          <w:p w14:paraId="50558872" w14:textId="77777777" w:rsidR="003D4F1C" w:rsidRDefault="00000000">
            <w:pPr>
              <w:spacing w:line="360" w:lineRule="auto"/>
            </w:pPr>
            <w:r>
              <w:t>Sinh viên nhận điểm</w:t>
            </w:r>
          </w:p>
        </w:tc>
      </w:tr>
      <w:tr w:rsidR="003D4F1C" w14:paraId="420875D3" w14:textId="77777777">
        <w:tc>
          <w:tcPr>
            <w:tcW w:w="0" w:type="auto"/>
          </w:tcPr>
          <w:p w14:paraId="165F3188" w14:textId="77777777" w:rsidR="003D4F1C" w:rsidRDefault="00000000">
            <w:pPr>
              <w:spacing w:line="360" w:lineRule="auto"/>
            </w:pPr>
            <w:r>
              <w:t>attendance</w:t>
            </w:r>
          </w:p>
        </w:tc>
        <w:tc>
          <w:tcPr>
            <w:tcW w:w="0" w:type="auto"/>
          </w:tcPr>
          <w:p w14:paraId="5CFBE22E" w14:textId="77777777" w:rsidR="003D4F1C" w:rsidRDefault="00000000">
            <w:pPr>
              <w:spacing w:line="360" w:lineRule="auto"/>
            </w:pPr>
            <w:r>
              <w:t>NUMERIC(4,2)</w:t>
            </w:r>
          </w:p>
        </w:tc>
        <w:tc>
          <w:tcPr>
            <w:tcW w:w="0" w:type="auto"/>
          </w:tcPr>
          <w:p w14:paraId="4620EC42" w14:textId="77777777" w:rsidR="003D4F1C" w:rsidRDefault="00000000">
            <w:pPr>
              <w:spacing w:line="360" w:lineRule="auto"/>
            </w:pPr>
            <w:r>
              <w:t>CHECK (0-10)</w:t>
            </w:r>
          </w:p>
        </w:tc>
        <w:tc>
          <w:tcPr>
            <w:tcW w:w="0" w:type="auto"/>
          </w:tcPr>
          <w:p w14:paraId="781468E1" w14:textId="77777777" w:rsidR="003D4F1C" w:rsidRDefault="00000000">
            <w:pPr>
              <w:spacing w:line="360" w:lineRule="auto"/>
            </w:pPr>
            <w:r>
              <w:t>Điểm chuyên cần</w:t>
            </w:r>
          </w:p>
        </w:tc>
      </w:tr>
      <w:tr w:rsidR="003D4F1C" w14:paraId="3612FA9F" w14:textId="77777777">
        <w:tc>
          <w:tcPr>
            <w:tcW w:w="0" w:type="auto"/>
          </w:tcPr>
          <w:p w14:paraId="599D03AE" w14:textId="77777777" w:rsidR="003D4F1C" w:rsidRDefault="00000000">
            <w:pPr>
              <w:spacing w:line="360" w:lineRule="auto"/>
            </w:pPr>
            <w:r>
              <w:t>midterm</w:t>
            </w:r>
          </w:p>
        </w:tc>
        <w:tc>
          <w:tcPr>
            <w:tcW w:w="0" w:type="auto"/>
          </w:tcPr>
          <w:p w14:paraId="77A316DB" w14:textId="77777777" w:rsidR="003D4F1C" w:rsidRDefault="00000000">
            <w:pPr>
              <w:spacing w:line="360" w:lineRule="auto"/>
            </w:pPr>
            <w:r>
              <w:t>NUMERIC(4,2)</w:t>
            </w:r>
          </w:p>
        </w:tc>
        <w:tc>
          <w:tcPr>
            <w:tcW w:w="0" w:type="auto"/>
          </w:tcPr>
          <w:p w14:paraId="46B0B7EF" w14:textId="77777777" w:rsidR="003D4F1C" w:rsidRDefault="00000000">
            <w:pPr>
              <w:spacing w:line="360" w:lineRule="auto"/>
            </w:pPr>
            <w:r>
              <w:t>CHECK (0-10)</w:t>
            </w:r>
          </w:p>
        </w:tc>
        <w:tc>
          <w:tcPr>
            <w:tcW w:w="0" w:type="auto"/>
          </w:tcPr>
          <w:p w14:paraId="048D26B7" w14:textId="77777777" w:rsidR="003D4F1C" w:rsidRDefault="00000000">
            <w:pPr>
              <w:spacing w:line="360" w:lineRule="auto"/>
            </w:pPr>
            <w:r>
              <w:t>Điểm giữa kỳ</w:t>
            </w:r>
          </w:p>
        </w:tc>
      </w:tr>
      <w:tr w:rsidR="003D4F1C" w14:paraId="10AA5803" w14:textId="77777777">
        <w:tc>
          <w:tcPr>
            <w:tcW w:w="0" w:type="auto"/>
          </w:tcPr>
          <w:p w14:paraId="11256BD3" w14:textId="77777777" w:rsidR="003D4F1C" w:rsidRDefault="00000000">
            <w:pPr>
              <w:spacing w:line="360" w:lineRule="auto"/>
            </w:pPr>
            <w:r>
              <w:t>final</w:t>
            </w:r>
          </w:p>
        </w:tc>
        <w:tc>
          <w:tcPr>
            <w:tcW w:w="0" w:type="auto"/>
          </w:tcPr>
          <w:p w14:paraId="63A62AC2" w14:textId="77777777" w:rsidR="003D4F1C" w:rsidRDefault="00000000">
            <w:pPr>
              <w:spacing w:line="360" w:lineRule="auto"/>
            </w:pPr>
            <w:r>
              <w:t>NUMERIC(4,2)</w:t>
            </w:r>
          </w:p>
        </w:tc>
        <w:tc>
          <w:tcPr>
            <w:tcW w:w="0" w:type="auto"/>
          </w:tcPr>
          <w:p w14:paraId="78C33BA6" w14:textId="77777777" w:rsidR="003D4F1C" w:rsidRDefault="00000000">
            <w:pPr>
              <w:spacing w:line="360" w:lineRule="auto"/>
            </w:pPr>
            <w:r>
              <w:t>CHECK (0-10)</w:t>
            </w:r>
          </w:p>
        </w:tc>
        <w:tc>
          <w:tcPr>
            <w:tcW w:w="0" w:type="auto"/>
          </w:tcPr>
          <w:p w14:paraId="74D45413" w14:textId="77777777" w:rsidR="003D4F1C" w:rsidRDefault="00000000">
            <w:pPr>
              <w:spacing w:line="360" w:lineRule="auto"/>
            </w:pPr>
            <w:r>
              <w:t>Điểm cuối kỳ</w:t>
            </w:r>
          </w:p>
        </w:tc>
      </w:tr>
      <w:tr w:rsidR="003D4F1C" w14:paraId="32D1E084" w14:textId="77777777">
        <w:tc>
          <w:tcPr>
            <w:tcW w:w="0" w:type="auto"/>
          </w:tcPr>
          <w:p w14:paraId="71FF2F59" w14:textId="77777777" w:rsidR="003D4F1C" w:rsidRDefault="00000000">
            <w:pPr>
              <w:spacing w:line="360" w:lineRule="auto"/>
            </w:pPr>
            <w:r>
              <w:t>total_10</w:t>
            </w:r>
          </w:p>
        </w:tc>
        <w:tc>
          <w:tcPr>
            <w:tcW w:w="0" w:type="auto"/>
          </w:tcPr>
          <w:p w14:paraId="65C85560" w14:textId="77777777" w:rsidR="003D4F1C" w:rsidRDefault="00000000">
            <w:pPr>
              <w:spacing w:line="360" w:lineRule="auto"/>
            </w:pPr>
            <w:r>
              <w:t>NUMERIC(4,2)</w:t>
            </w:r>
          </w:p>
        </w:tc>
        <w:tc>
          <w:tcPr>
            <w:tcW w:w="0" w:type="auto"/>
          </w:tcPr>
          <w:p w14:paraId="51804161" w14:textId="77777777" w:rsidR="003D4F1C" w:rsidRDefault="003D4F1C">
            <w:pPr>
              <w:spacing w:line="360" w:lineRule="auto"/>
            </w:pPr>
          </w:p>
        </w:tc>
        <w:tc>
          <w:tcPr>
            <w:tcW w:w="0" w:type="auto"/>
          </w:tcPr>
          <w:p w14:paraId="40590998" w14:textId="77777777" w:rsidR="003D4F1C" w:rsidRDefault="00000000">
            <w:pPr>
              <w:spacing w:line="360" w:lineRule="auto"/>
            </w:pPr>
            <w:r>
              <w:t>Điểm tổng kết hệ 10</w:t>
            </w:r>
          </w:p>
        </w:tc>
      </w:tr>
      <w:tr w:rsidR="003D4F1C" w14:paraId="4E439DD0" w14:textId="77777777">
        <w:tc>
          <w:tcPr>
            <w:tcW w:w="0" w:type="auto"/>
          </w:tcPr>
          <w:p w14:paraId="389EE8B1" w14:textId="77777777" w:rsidR="003D4F1C" w:rsidRDefault="00000000">
            <w:pPr>
              <w:spacing w:line="360" w:lineRule="auto"/>
            </w:pPr>
            <w:r>
              <w:t>total_4</w:t>
            </w:r>
          </w:p>
        </w:tc>
        <w:tc>
          <w:tcPr>
            <w:tcW w:w="0" w:type="auto"/>
          </w:tcPr>
          <w:p w14:paraId="4351A5BE" w14:textId="77777777" w:rsidR="003D4F1C" w:rsidRDefault="00000000">
            <w:pPr>
              <w:spacing w:line="360" w:lineRule="auto"/>
            </w:pPr>
            <w:r>
              <w:t>NUMERIC(4,2)</w:t>
            </w:r>
          </w:p>
        </w:tc>
        <w:tc>
          <w:tcPr>
            <w:tcW w:w="0" w:type="auto"/>
          </w:tcPr>
          <w:p w14:paraId="2E5042E4" w14:textId="77777777" w:rsidR="003D4F1C" w:rsidRDefault="003D4F1C">
            <w:pPr>
              <w:spacing w:line="360" w:lineRule="auto"/>
            </w:pPr>
          </w:p>
        </w:tc>
        <w:tc>
          <w:tcPr>
            <w:tcW w:w="0" w:type="auto"/>
          </w:tcPr>
          <w:p w14:paraId="5822E8A3" w14:textId="77777777" w:rsidR="003D4F1C" w:rsidRDefault="00000000">
            <w:pPr>
              <w:spacing w:line="360" w:lineRule="auto"/>
            </w:pPr>
            <w:r>
              <w:t>Điểm tổng kết hệ 4</w:t>
            </w:r>
          </w:p>
        </w:tc>
      </w:tr>
      <w:tr w:rsidR="003D4F1C" w14:paraId="6F2B2988" w14:textId="77777777">
        <w:tc>
          <w:tcPr>
            <w:tcW w:w="0" w:type="auto"/>
          </w:tcPr>
          <w:p w14:paraId="130A2449" w14:textId="77777777" w:rsidR="003D4F1C" w:rsidRDefault="00000000">
            <w:pPr>
              <w:spacing w:line="360" w:lineRule="auto"/>
            </w:pPr>
            <w:r>
              <w:t>grade_char</w:t>
            </w:r>
          </w:p>
        </w:tc>
        <w:tc>
          <w:tcPr>
            <w:tcW w:w="0" w:type="auto"/>
          </w:tcPr>
          <w:p w14:paraId="071EB155" w14:textId="77777777" w:rsidR="003D4F1C" w:rsidRDefault="00000000">
            <w:pPr>
              <w:spacing w:line="360" w:lineRule="auto"/>
            </w:pPr>
            <w:r>
              <w:t>VARCHAR(2)</w:t>
            </w:r>
          </w:p>
        </w:tc>
        <w:tc>
          <w:tcPr>
            <w:tcW w:w="0" w:type="auto"/>
          </w:tcPr>
          <w:p w14:paraId="3F85AED2" w14:textId="77777777" w:rsidR="003D4F1C" w:rsidRDefault="003D4F1C">
            <w:pPr>
              <w:spacing w:line="360" w:lineRule="auto"/>
            </w:pPr>
          </w:p>
        </w:tc>
        <w:tc>
          <w:tcPr>
            <w:tcW w:w="0" w:type="auto"/>
          </w:tcPr>
          <w:p w14:paraId="069076D3" w14:textId="77777777" w:rsidR="003D4F1C" w:rsidRDefault="00000000">
            <w:pPr>
              <w:spacing w:line="360" w:lineRule="auto"/>
            </w:pPr>
            <w:r>
              <w:t>Điểm chữ (A, B, C, D, F)</w:t>
            </w:r>
          </w:p>
        </w:tc>
      </w:tr>
      <w:tr w:rsidR="003D4F1C" w14:paraId="3A8F6032" w14:textId="77777777">
        <w:tc>
          <w:tcPr>
            <w:tcW w:w="0" w:type="auto"/>
          </w:tcPr>
          <w:p w14:paraId="65E53F0A" w14:textId="77777777" w:rsidR="003D4F1C" w:rsidRDefault="00000000">
            <w:pPr>
              <w:spacing w:line="360" w:lineRule="auto"/>
            </w:pPr>
            <w:r>
              <w:t>status</w:t>
            </w:r>
          </w:p>
        </w:tc>
        <w:tc>
          <w:tcPr>
            <w:tcW w:w="0" w:type="auto"/>
          </w:tcPr>
          <w:p w14:paraId="26B04D8F" w14:textId="77777777" w:rsidR="003D4F1C" w:rsidRDefault="00000000">
            <w:pPr>
              <w:spacing w:line="360" w:lineRule="auto"/>
            </w:pPr>
            <w:r>
              <w:t>ENUM</w:t>
            </w:r>
          </w:p>
        </w:tc>
        <w:tc>
          <w:tcPr>
            <w:tcW w:w="0" w:type="auto"/>
          </w:tcPr>
          <w:p w14:paraId="549C2224" w14:textId="77777777" w:rsidR="003D4F1C" w:rsidRDefault="00000000">
            <w:pPr>
              <w:spacing w:line="360" w:lineRule="auto"/>
            </w:pPr>
            <w:r>
              <w:t>DEFAULT 'DRAFT'</w:t>
            </w:r>
          </w:p>
        </w:tc>
        <w:tc>
          <w:tcPr>
            <w:tcW w:w="0" w:type="auto"/>
          </w:tcPr>
          <w:p w14:paraId="04D6ABF4" w14:textId="77777777" w:rsidR="003D4F1C" w:rsidRDefault="00000000">
            <w:pPr>
              <w:spacing w:line="360" w:lineRule="auto"/>
            </w:pPr>
            <w:r>
              <w:t>Trạng thái: DRAFT, SUBMITTED, APPROVED</w:t>
            </w:r>
          </w:p>
        </w:tc>
      </w:tr>
    </w:tbl>
    <w:p w14:paraId="296A2C9E" w14:textId="77777777" w:rsidR="003D4F1C" w:rsidRDefault="003D4F1C">
      <w:pPr>
        <w:spacing w:line="360" w:lineRule="auto"/>
        <w:rPr>
          <w:b/>
          <w:bCs/>
        </w:rPr>
      </w:pPr>
    </w:p>
    <w:p w14:paraId="693E63B1" w14:textId="77777777" w:rsidR="003D4F1C" w:rsidRDefault="00000000">
      <w:pPr>
        <w:pStyle w:val="Bng"/>
      </w:pPr>
      <w:bookmarkStart w:id="119" w:name="_Toc12521"/>
      <w:r>
        <w:t>Bảng: academic_requests</w:t>
      </w:r>
      <w:bookmarkEnd w:id="119"/>
    </w:p>
    <w:tbl>
      <w:tblPr>
        <w:tblStyle w:val="TableGrid"/>
        <w:tblW w:w="0" w:type="auto"/>
        <w:tblLook w:val="04A0" w:firstRow="1" w:lastRow="0" w:firstColumn="1" w:lastColumn="0" w:noHBand="0" w:noVBand="1"/>
      </w:tblPr>
      <w:tblGrid>
        <w:gridCol w:w="1906"/>
        <w:gridCol w:w="1921"/>
        <w:gridCol w:w="3245"/>
        <w:gridCol w:w="2212"/>
      </w:tblGrid>
      <w:tr w:rsidR="003D4F1C" w14:paraId="54E638DD" w14:textId="77777777">
        <w:tc>
          <w:tcPr>
            <w:tcW w:w="0" w:type="auto"/>
          </w:tcPr>
          <w:p w14:paraId="19836348" w14:textId="77777777" w:rsidR="003D4F1C" w:rsidRDefault="00000000">
            <w:pPr>
              <w:spacing w:line="360" w:lineRule="auto"/>
              <w:rPr>
                <w:b/>
                <w:bCs/>
              </w:rPr>
            </w:pPr>
            <w:r>
              <w:rPr>
                <w:b/>
                <w:bCs/>
              </w:rPr>
              <w:t>Tên cột</w:t>
            </w:r>
          </w:p>
        </w:tc>
        <w:tc>
          <w:tcPr>
            <w:tcW w:w="0" w:type="auto"/>
          </w:tcPr>
          <w:p w14:paraId="60847CCC" w14:textId="77777777" w:rsidR="003D4F1C" w:rsidRDefault="00000000">
            <w:pPr>
              <w:spacing w:line="360" w:lineRule="auto"/>
              <w:rPr>
                <w:b/>
                <w:bCs/>
              </w:rPr>
            </w:pPr>
            <w:r>
              <w:rPr>
                <w:b/>
                <w:bCs/>
              </w:rPr>
              <w:t>Kiểu dữ liệu</w:t>
            </w:r>
          </w:p>
        </w:tc>
        <w:tc>
          <w:tcPr>
            <w:tcW w:w="0" w:type="auto"/>
          </w:tcPr>
          <w:p w14:paraId="55B48E6D" w14:textId="77777777" w:rsidR="003D4F1C" w:rsidRDefault="00000000">
            <w:pPr>
              <w:spacing w:line="360" w:lineRule="auto"/>
              <w:rPr>
                <w:b/>
                <w:bCs/>
              </w:rPr>
            </w:pPr>
            <w:r>
              <w:rPr>
                <w:b/>
                <w:bCs/>
              </w:rPr>
              <w:t>Ràng buộc</w:t>
            </w:r>
          </w:p>
        </w:tc>
        <w:tc>
          <w:tcPr>
            <w:tcW w:w="0" w:type="auto"/>
          </w:tcPr>
          <w:p w14:paraId="0AC8D028" w14:textId="77777777" w:rsidR="003D4F1C" w:rsidRDefault="00000000">
            <w:pPr>
              <w:spacing w:line="360" w:lineRule="auto"/>
              <w:rPr>
                <w:b/>
                <w:bCs/>
              </w:rPr>
            </w:pPr>
            <w:r>
              <w:rPr>
                <w:b/>
                <w:bCs/>
              </w:rPr>
              <w:t>Mô tả</w:t>
            </w:r>
          </w:p>
        </w:tc>
      </w:tr>
      <w:tr w:rsidR="003D4F1C" w14:paraId="6DA0A645" w14:textId="77777777">
        <w:tc>
          <w:tcPr>
            <w:tcW w:w="0" w:type="auto"/>
          </w:tcPr>
          <w:p w14:paraId="1F20682E" w14:textId="77777777" w:rsidR="003D4F1C" w:rsidRDefault="00000000">
            <w:pPr>
              <w:spacing w:line="360" w:lineRule="auto"/>
            </w:pPr>
            <w:r>
              <w:t>request_id</w:t>
            </w:r>
          </w:p>
        </w:tc>
        <w:tc>
          <w:tcPr>
            <w:tcW w:w="0" w:type="auto"/>
          </w:tcPr>
          <w:p w14:paraId="394963C9" w14:textId="77777777" w:rsidR="003D4F1C" w:rsidRDefault="00000000">
            <w:pPr>
              <w:spacing w:line="360" w:lineRule="auto"/>
            </w:pPr>
            <w:r>
              <w:t>INT</w:t>
            </w:r>
          </w:p>
        </w:tc>
        <w:tc>
          <w:tcPr>
            <w:tcW w:w="0" w:type="auto"/>
          </w:tcPr>
          <w:p w14:paraId="4F85DCE7" w14:textId="77777777" w:rsidR="003D4F1C" w:rsidRDefault="00000000">
            <w:pPr>
              <w:spacing w:line="360" w:lineRule="auto"/>
            </w:pPr>
            <w:r>
              <w:t>PK, AUTO_INCREMENT</w:t>
            </w:r>
          </w:p>
        </w:tc>
        <w:tc>
          <w:tcPr>
            <w:tcW w:w="0" w:type="auto"/>
          </w:tcPr>
          <w:p w14:paraId="5D785D50" w14:textId="77777777" w:rsidR="003D4F1C" w:rsidRDefault="00000000">
            <w:pPr>
              <w:spacing w:line="360" w:lineRule="auto"/>
            </w:pPr>
            <w:r>
              <w:t>Định danh yêu cầu học vụ</w:t>
            </w:r>
          </w:p>
        </w:tc>
      </w:tr>
      <w:tr w:rsidR="003D4F1C" w14:paraId="33C5E8DA" w14:textId="77777777">
        <w:tc>
          <w:tcPr>
            <w:tcW w:w="0" w:type="auto"/>
          </w:tcPr>
          <w:p w14:paraId="47178799" w14:textId="77777777" w:rsidR="003D4F1C" w:rsidRDefault="00000000">
            <w:pPr>
              <w:spacing w:line="360" w:lineRule="auto"/>
            </w:pPr>
            <w:r>
              <w:t>student_id</w:t>
            </w:r>
          </w:p>
        </w:tc>
        <w:tc>
          <w:tcPr>
            <w:tcW w:w="0" w:type="auto"/>
          </w:tcPr>
          <w:p w14:paraId="6CB9CD06" w14:textId="77777777" w:rsidR="003D4F1C" w:rsidRDefault="00000000">
            <w:pPr>
              <w:spacing w:line="360" w:lineRule="auto"/>
            </w:pPr>
            <w:r>
              <w:t>VARCHAR(20)</w:t>
            </w:r>
          </w:p>
        </w:tc>
        <w:tc>
          <w:tcPr>
            <w:tcW w:w="0" w:type="auto"/>
          </w:tcPr>
          <w:p w14:paraId="2EFB5438" w14:textId="77777777" w:rsidR="003D4F1C" w:rsidRDefault="00000000">
            <w:pPr>
              <w:spacing w:line="360" w:lineRule="auto"/>
            </w:pPr>
            <w:r>
              <w:t>FK (students)</w:t>
            </w:r>
          </w:p>
        </w:tc>
        <w:tc>
          <w:tcPr>
            <w:tcW w:w="0" w:type="auto"/>
          </w:tcPr>
          <w:p w14:paraId="7ADAB7B1" w14:textId="77777777" w:rsidR="003D4F1C" w:rsidRDefault="00000000">
            <w:pPr>
              <w:spacing w:line="360" w:lineRule="auto"/>
            </w:pPr>
            <w:r>
              <w:t>Sinh viên gửi yêu cầu</w:t>
            </w:r>
          </w:p>
        </w:tc>
      </w:tr>
      <w:tr w:rsidR="003D4F1C" w14:paraId="7D49C7F2" w14:textId="77777777">
        <w:tc>
          <w:tcPr>
            <w:tcW w:w="0" w:type="auto"/>
          </w:tcPr>
          <w:p w14:paraId="4A82CE3C" w14:textId="77777777" w:rsidR="003D4F1C" w:rsidRDefault="00000000">
            <w:pPr>
              <w:spacing w:line="360" w:lineRule="auto"/>
            </w:pPr>
            <w:r>
              <w:t>request_type</w:t>
            </w:r>
          </w:p>
        </w:tc>
        <w:tc>
          <w:tcPr>
            <w:tcW w:w="0" w:type="auto"/>
          </w:tcPr>
          <w:p w14:paraId="172EA1E0" w14:textId="77777777" w:rsidR="003D4F1C" w:rsidRDefault="00000000">
            <w:pPr>
              <w:spacing w:line="360" w:lineRule="auto"/>
            </w:pPr>
            <w:r>
              <w:t>ENUM</w:t>
            </w:r>
          </w:p>
        </w:tc>
        <w:tc>
          <w:tcPr>
            <w:tcW w:w="0" w:type="auto"/>
          </w:tcPr>
          <w:p w14:paraId="7304CC30" w14:textId="77777777" w:rsidR="003D4F1C" w:rsidRDefault="00000000">
            <w:pPr>
              <w:spacing w:line="360" w:lineRule="auto"/>
            </w:pPr>
            <w:r>
              <w:t>NOT NULL</w:t>
            </w:r>
          </w:p>
        </w:tc>
        <w:tc>
          <w:tcPr>
            <w:tcW w:w="0" w:type="auto"/>
          </w:tcPr>
          <w:p w14:paraId="1A1A4806" w14:textId="77777777" w:rsidR="003D4F1C" w:rsidRDefault="00000000">
            <w:pPr>
              <w:spacing w:line="360" w:lineRule="auto"/>
            </w:pPr>
            <w:r>
              <w:t>Loại yêu cầu: REVIEW, RESERVE, RETAKE</w:t>
            </w:r>
          </w:p>
        </w:tc>
      </w:tr>
      <w:tr w:rsidR="003D4F1C" w14:paraId="15323229" w14:textId="77777777">
        <w:tc>
          <w:tcPr>
            <w:tcW w:w="0" w:type="auto"/>
          </w:tcPr>
          <w:p w14:paraId="128890D8" w14:textId="77777777" w:rsidR="003D4F1C" w:rsidRDefault="00000000">
            <w:pPr>
              <w:spacing w:line="360" w:lineRule="auto"/>
            </w:pPr>
            <w:r>
              <w:t>reason</w:t>
            </w:r>
          </w:p>
        </w:tc>
        <w:tc>
          <w:tcPr>
            <w:tcW w:w="0" w:type="auto"/>
          </w:tcPr>
          <w:p w14:paraId="1C2960C0" w14:textId="77777777" w:rsidR="003D4F1C" w:rsidRDefault="00000000">
            <w:pPr>
              <w:spacing w:line="360" w:lineRule="auto"/>
            </w:pPr>
            <w:r>
              <w:t>TEXT</w:t>
            </w:r>
          </w:p>
        </w:tc>
        <w:tc>
          <w:tcPr>
            <w:tcW w:w="0" w:type="auto"/>
          </w:tcPr>
          <w:p w14:paraId="7A7154A7" w14:textId="77777777" w:rsidR="003D4F1C" w:rsidRDefault="00000000">
            <w:pPr>
              <w:spacing w:line="360" w:lineRule="auto"/>
            </w:pPr>
            <w:r>
              <w:t>NOT NULL</w:t>
            </w:r>
          </w:p>
        </w:tc>
        <w:tc>
          <w:tcPr>
            <w:tcW w:w="0" w:type="auto"/>
          </w:tcPr>
          <w:p w14:paraId="68C97FA1" w14:textId="77777777" w:rsidR="003D4F1C" w:rsidRDefault="00000000">
            <w:pPr>
              <w:spacing w:line="360" w:lineRule="auto"/>
            </w:pPr>
            <w:r>
              <w:t xml:space="preserve">Nội dung/Lý do </w:t>
            </w:r>
            <w:r>
              <w:lastRenderedPageBreak/>
              <w:t>gửi yêu cầu</w:t>
            </w:r>
          </w:p>
        </w:tc>
      </w:tr>
      <w:tr w:rsidR="003D4F1C" w14:paraId="2C6F73C3" w14:textId="77777777">
        <w:tc>
          <w:tcPr>
            <w:tcW w:w="0" w:type="auto"/>
          </w:tcPr>
          <w:p w14:paraId="41BB0D3C" w14:textId="77777777" w:rsidR="003D4F1C" w:rsidRDefault="00000000">
            <w:pPr>
              <w:spacing w:line="360" w:lineRule="auto"/>
            </w:pPr>
            <w:r>
              <w:lastRenderedPageBreak/>
              <w:t>status</w:t>
            </w:r>
          </w:p>
        </w:tc>
        <w:tc>
          <w:tcPr>
            <w:tcW w:w="0" w:type="auto"/>
          </w:tcPr>
          <w:p w14:paraId="3FF7956E" w14:textId="77777777" w:rsidR="003D4F1C" w:rsidRDefault="00000000">
            <w:pPr>
              <w:spacing w:line="360" w:lineRule="auto"/>
            </w:pPr>
            <w:r>
              <w:t>ENUM</w:t>
            </w:r>
          </w:p>
        </w:tc>
        <w:tc>
          <w:tcPr>
            <w:tcW w:w="0" w:type="auto"/>
          </w:tcPr>
          <w:p w14:paraId="182C869D" w14:textId="77777777" w:rsidR="003D4F1C" w:rsidRDefault="00000000">
            <w:pPr>
              <w:spacing w:line="360" w:lineRule="auto"/>
            </w:pPr>
            <w:r>
              <w:t>DEFAULT 'PENDING'</w:t>
            </w:r>
          </w:p>
        </w:tc>
        <w:tc>
          <w:tcPr>
            <w:tcW w:w="0" w:type="auto"/>
          </w:tcPr>
          <w:p w14:paraId="7F34ECDA" w14:textId="77777777" w:rsidR="003D4F1C" w:rsidRDefault="00000000">
            <w:pPr>
              <w:spacing w:line="360" w:lineRule="auto"/>
            </w:pPr>
            <w:r>
              <w:t>Trạng thái: PENDING, APPROVED, REJECTED</w:t>
            </w:r>
          </w:p>
        </w:tc>
      </w:tr>
      <w:tr w:rsidR="003D4F1C" w14:paraId="27AAB600" w14:textId="77777777">
        <w:tc>
          <w:tcPr>
            <w:tcW w:w="0" w:type="auto"/>
          </w:tcPr>
          <w:p w14:paraId="4AB8D063" w14:textId="77777777" w:rsidR="003D4F1C" w:rsidRDefault="00000000">
            <w:pPr>
              <w:spacing w:line="360" w:lineRule="auto"/>
            </w:pPr>
            <w:r>
              <w:t>admin_response</w:t>
            </w:r>
          </w:p>
        </w:tc>
        <w:tc>
          <w:tcPr>
            <w:tcW w:w="0" w:type="auto"/>
          </w:tcPr>
          <w:p w14:paraId="2F1F49EC" w14:textId="77777777" w:rsidR="003D4F1C" w:rsidRDefault="00000000">
            <w:pPr>
              <w:spacing w:line="360" w:lineRule="auto"/>
            </w:pPr>
            <w:r>
              <w:t>TEXT</w:t>
            </w:r>
          </w:p>
        </w:tc>
        <w:tc>
          <w:tcPr>
            <w:tcW w:w="0" w:type="auto"/>
          </w:tcPr>
          <w:p w14:paraId="5E63A20C" w14:textId="77777777" w:rsidR="003D4F1C" w:rsidRDefault="003D4F1C">
            <w:pPr>
              <w:spacing w:line="360" w:lineRule="auto"/>
            </w:pPr>
          </w:p>
        </w:tc>
        <w:tc>
          <w:tcPr>
            <w:tcW w:w="0" w:type="auto"/>
          </w:tcPr>
          <w:p w14:paraId="2F4C92DB" w14:textId="77777777" w:rsidR="003D4F1C" w:rsidRDefault="00000000">
            <w:pPr>
              <w:spacing w:line="360" w:lineRule="auto"/>
            </w:pPr>
            <w:r>
              <w:t>Phản hồi từ quản trị viên</w:t>
            </w:r>
          </w:p>
        </w:tc>
      </w:tr>
      <w:tr w:rsidR="003D4F1C" w14:paraId="6822E3AF" w14:textId="77777777">
        <w:tc>
          <w:tcPr>
            <w:tcW w:w="0" w:type="auto"/>
          </w:tcPr>
          <w:p w14:paraId="5B14DAB1" w14:textId="77777777" w:rsidR="003D4F1C" w:rsidRDefault="00000000">
            <w:pPr>
              <w:spacing w:line="360" w:lineRule="auto"/>
            </w:pPr>
            <w:r>
              <w:t>grade_id</w:t>
            </w:r>
          </w:p>
        </w:tc>
        <w:tc>
          <w:tcPr>
            <w:tcW w:w="0" w:type="auto"/>
          </w:tcPr>
          <w:p w14:paraId="4A169716" w14:textId="77777777" w:rsidR="003D4F1C" w:rsidRDefault="00000000">
            <w:pPr>
              <w:spacing w:line="360" w:lineRule="auto"/>
            </w:pPr>
            <w:r>
              <w:t>INT</w:t>
            </w:r>
          </w:p>
        </w:tc>
        <w:tc>
          <w:tcPr>
            <w:tcW w:w="0" w:type="auto"/>
          </w:tcPr>
          <w:p w14:paraId="5FAEF836" w14:textId="77777777" w:rsidR="003D4F1C" w:rsidRDefault="00000000">
            <w:pPr>
              <w:spacing w:line="360" w:lineRule="auto"/>
            </w:pPr>
            <w:r>
              <w:t>FK (grades)</w:t>
            </w:r>
          </w:p>
        </w:tc>
        <w:tc>
          <w:tcPr>
            <w:tcW w:w="0" w:type="auto"/>
          </w:tcPr>
          <w:p w14:paraId="56752BEC" w14:textId="77777777" w:rsidR="003D4F1C" w:rsidRDefault="00000000">
            <w:pPr>
              <w:spacing w:line="360" w:lineRule="auto"/>
            </w:pPr>
            <w:r>
              <w:t>Điểm cần phúc khảo (nếu có)</w:t>
            </w:r>
          </w:p>
        </w:tc>
      </w:tr>
      <w:tr w:rsidR="003D4F1C" w14:paraId="04024BBA" w14:textId="77777777">
        <w:tc>
          <w:tcPr>
            <w:tcW w:w="0" w:type="auto"/>
          </w:tcPr>
          <w:p w14:paraId="1D85A072" w14:textId="77777777" w:rsidR="003D4F1C" w:rsidRDefault="00000000">
            <w:pPr>
              <w:spacing w:line="360" w:lineRule="auto"/>
            </w:pPr>
            <w:r>
              <w:t>created_at</w:t>
            </w:r>
          </w:p>
        </w:tc>
        <w:tc>
          <w:tcPr>
            <w:tcW w:w="0" w:type="auto"/>
          </w:tcPr>
          <w:p w14:paraId="2A68F029" w14:textId="77777777" w:rsidR="003D4F1C" w:rsidRDefault="00000000">
            <w:pPr>
              <w:spacing w:line="360" w:lineRule="auto"/>
            </w:pPr>
            <w:r>
              <w:t>TIMESTAMP</w:t>
            </w:r>
          </w:p>
        </w:tc>
        <w:tc>
          <w:tcPr>
            <w:tcW w:w="0" w:type="auto"/>
          </w:tcPr>
          <w:p w14:paraId="16D217F5" w14:textId="77777777" w:rsidR="003D4F1C" w:rsidRDefault="00000000">
            <w:pPr>
              <w:spacing w:line="360" w:lineRule="auto"/>
            </w:pPr>
            <w:r>
              <w:t>DEFAULT CURRENT_TIMESTAMP</w:t>
            </w:r>
          </w:p>
        </w:tc>
        <w:tc>
          <w:tcPr>
            <w:tcW w:w="0" w:type="auto"/>
          </w:tcPr>
          <w:p w14:paraId="14EDDB49" w14:textId="77777777" w:rsidR="003D4F1C" w:rsidRDefault="00000000">
            <w:pPr>
              <w:spacing w:line="360" w:lineRule="auto"/>
            </w:pPr>
            <w:r>
              <w:t>Thời điểm khởi tạo yêu cầu</w:t>
            </w:r>
          </w:p>
        </w:tc>
      </w:tr>
      <w:tr w:rsidR="003D4F1C" w14:paraId="6CFCAE34" w14:textId="77777777">
        <w:tc>
          <w:tcPr>
            <w:tcW w:w="0" w:type="auto"/>
          </w:tcPr>
          <w:p w14:paraId="671FC7A1" w14:textId="77777777" w:rsidR="003D4F1C" w:rsidRDefault="00000000">
            <w:pPr>
              <w:spacing w:line="360" w:lineRule="auto"/>
            </w:pPr>
            <w:r>
              <w:t>updated_at</w:t>
            </w:r>
          </w:p>
        </w:tc>
        <w:tc>
          <w:tcPr>
            <w:tcW w:w="0" w:type="auto"/>
          </w:tcPr>
          <w:p w14:paraId="493A5A02" w14:textId="77777777" w:rsidR="003D4F1C" w:rsidRDefault="00000000">
            <w:pPr>
              <w:spacing w:line="360" w:lineRule="auto"/>
            </w:pPr>
            <w:r>
              <w:t>TIMESTAMP</w:t>
            </w:r>
          </w:p>
        </w:tc>
        <w:tc>
          <w:tcPr>
            <w:tcW w:w="0" w:type="auto"/>
          </w:tcPr>
          <w:p w14:paraId="5E9BD57E" w14:textId="77777777" w:rsidR="003D4F1C" w:rsidRDefault="00000000">
            <w:pPr>
              <w:spacing w:line="360" w:lineRule="auto"/>
            </w:pPr>
            <w:r>
              <w:t>DEFAULT CURRENT_TIMESTAMP</w:t>
            </w:r>
          </w:p>
        </w:tc>
        <w:tc>
          <w:tcPr>
            <w:tcW w:w="0" w:type="auto"/>
          </w:tcPr>
          <w:p w14:paraId="1B5A29A7" w14:textId="77777777" w:rsidR="003D4F1C" w:rsidRDefault="00000000">
            <w:pPr>
              <w:spacing w:line="360" w:lineRule="auto"/>
            </w:pPr>
            <w:r>
              <w:t>Thời điểm cập nhật cuối</w:t>
            </w:r>
          </w:p>
        </w:tc>
      </w:tr>
    </w:tbl>
    <w:p w14:paraId="34B3E61F" w14:textId="77777777" w:rsidR="003D4F1C" w:rsidRDefault="003D4F1C">
      <w:pPr>
        <w:spacing w:line="360" w:lineRule="auto"/>
        <w:rPr>
          <w:b/>
          <w:bCs/>
        </w:rPr>
      </w:pPr>
    </w:p>
    <w:p w14:paraId="748FF605" w14:textId="77777777" w:rsidR="003D4F1C" w:rsidRDefault="00000000">
      <w:pPr>
        <w:pStyle w:val="Bng"/>
      </w:pPr>
      <w:bookmarkStart w:id="120" w:name="_Toc358"/>
      <w:r>
        <w:t>Bảng: notifications</w:t>
      </w:r>
      <w:bookmarkEnd w:id="120"/>
    </w:p>
    <w:tbl>
      <w:tblPr>
        <w:tblStyle w:val="TableGrid"/>
        <w:tblW w:w="0" w:type="auto"/>
        <w:tblLook w:val="04A0" w:firstRow="1" w:lastRow="0" w:firstColumn="1" w:lastColumn="0" w:noHBand="0" w:noVBand="1"/>
      </w:tblPr>
      <w:tblGrid>
        <w:gridCol w:w="1747"/>
        <w:gridCol w:w="2051"/>
        <w:gridCol w:w="3622"/>
        <w:gridCol w:w="1864"/>
      </w:tblGrid>
      <w:tr w:rsidR="003D4F1C" w14:paraId="7D934F4B" w14:textId="77777777">
        <w:tc>
          <w:tcPr>
            <w:tcW w:w="0" w:type="auto"/>
          </w:tcPr>
          <w:p w14:paraId="51DE17F3" w14:textId="77777777" w:rsidR="003D4F1C" w:rsidRDefault="00000000">
            <w:pPr>
              <w:spacing w:line="360" w:lineRule="auto"/>
              <w:rPr>
                <w:b/>
                <w:bCs/>
              </w:rPr>
            </w:pPr>
            <w:r>
              <w:rPr>
                <w:b/>
                <w:bCs/>
              </w:rPr>
              <w:t>Tên cột</w:t>
            </w:r>
          </w:p>
        </w:tc>
        <w:tc>
          <w:tcPr>
            <w:tcW w:w="0" w:type="auto"/>
          </w:tcPr>
          <w:p w14:paraId="5049A21D" w14:textId="77777777" w:rsidR="003D4F1C" w:rsidRDefault="00000000">
            <w:pPr>
              <w:spacing w:line="360" w:lineRule="auto"/>
              <w:rPr>
                <w:b/>
                <w:bCs/>
              </w:rPr>
            </w:pPr>
            <w:r>
              <w:rPr>
                <w:b/>
                <w:bCs/>
              </w:rPr>
              <w:t>Kiểu dữ liệu</w:t>
            </w:r>
          </w:p>
        </w:tc>
        <w:tc>
          <w:tcPr>
            <w:tcW w:w="0" w:type="auto"/>
          </w:tcPr>
          <w:p w14:paraId="33DD0E66" w14:textId="77777777" w:rsidR="003D4F1C" w:rsidRDefault="00000000">
            <w:pPr>
              <w:spacing w:line="360" w:lineRule="auto"/>
              <w:rPr>
                <w:b/>
                <w:bCs/>
              </w:rPr>
            </w:pPr>
            <w:r>
              <w:rPr>
                <w:b/>
                <w:bCs/>
              </w:rPr>
              <w:t>Ràng buộc</w:t>
            </w:r>
          </w:p>
        </w:tc>
        <w:tc>
          <w:tcPr>
            <w:tcW w:w="0" w:type="auto"/>
          </w:tcPr>
          <w:p w14:paraId="427E2D0E" w14:textId="77777777" w:rsidR="003D4F1C" w:rsidRDefault="00000000">
            <w:pPr>
              <w:spacing w:line="360" w:lineRule="auto"/>
              <w:rPr>
                <w:b/>
                <w:bCs/>
              </w:rPr>
            </w:pPr>
            <w:r>
              <w:rPr>
                <w:b/>
                <w:bCs/>
              </w:rPr>
              <w:t>Mô tả</w:t>
            </w:r>
          </w:p>
        </w:tc>
      </w:tr>
      <w:tr w:rsidR="003D4F1C" w14:paraId="4FD75E68" w14:textId="77777777">
        <w:tc>
          <w:tcPr>
            <w:tcW w:w="0" w:type="auto"/>
          </w:tcPr>
          <w:p w14:paraId="1755EEF4" w14:textId="77777777" w:rsidR="003D4F1C" w:rsidRDefault="00000000">
            <w:pPr>
              <w:spacing w:line="360" w:lineRule="auto"/>
            </w:pPr>
            <w:r>
              <w:t>notification_id</w:t>
            </w:r>
          </w:p>
        </w:tc>
        <w:tc>
          <w:tcPr>
            <w:tcW w:w="0" w:type="auto"/>
          </w:tcPr>
          <w:p w14:paraId="56BCC01C" w14:textId="77777777" w:rsidR="003D4F1C" w:rsidRDefault="00000000">
            <w:pPr>
              <w:spacing w:line="360" w:lineRule="auto"/>
            </w:pPr>
            <w:r>
              <w:t>INT</w:t>
            </w:r>
          </w:p>
        </w:tc>
        <w:tc>
          <w:tcPr>
            <w:tcW w:w="0" w:type="auto"/>
          </w:tcPr>
          <w:p w14:paraId="2222D83A" w14:textId="77777777" w:rsidR="003D4F1C" w:rsidRDefault="00000000">
            <w:pPr>
              <w:spacing w:line="360" w:lineRule="auto"/>
            </w:pPr>
            <w:r>
              <w:t>PK, AUTO_INCREMENT</w:t>
            </w:r>
          </w:p>
        </w:tc>
        <w:tc>
          <w:tcPr>
            <w:tcW w:w="0" w:type="auto"/>
          </w:tcPr>
          <w:p w14:paraId="2DCDEBAF" w14:textId="77777777" w:rsidR="003D4F1C" w:rsidRDefault="00000000">
            <w:pPr>
              <w:spacing w:line="360" w:lineRule="auto"/>
            </w:pPr>
            <w:r>
              <w:t>Định danh thông báo</w:t>
            </w:r>
          </w:p>
        </w:tc>
      </w:tr>
      <w:tr w:rsidR="003D4F1C" w14:paraId="2B3AFC9F" w14:textId="77777777">
        <w:tc>
          <w:tcPr>
            <w:tcW w:w="0" w:type="auto"/>
          </w:tcPr>
          <w:p w14:paraId="144DA0B6" w14:textId="77777777" w:rsidR="003D4F1C" w:rsidRDefault="00000000">
            <w:pPr>
              <w:spacing w:line="360" w:lineRule="auto"/>
            </w:pPr>
            <w:r>
              <w:t>user_id</w:t>
            </w:r>
          </w:p>
        </w:tc>
        <w:tc>
          <w:tcPr>
            <w:tcW w:w="0" w:type="auto"/>
          </w:tcPr>
          <w:p w14:paraId="011B334C" w14:textId="77777777" w:rsidR="003D4F1C" w:rsidRDefault="00000000">
            <w:pPr>
              <w:spacing w:line="360" w:lineRule="auto"/>
            </w:pPr>
            <w:r>
              <w:t>INT</w:t>
            </w:r>
          </w:p>
        </w:tc>
        <w:tc>
          <w:tcPr>
            <w:tcW w:w="0" w:type="auto"/>
          </w:tcPr>
          <w:p w14:paraId="0B8BA189" w14:textId="77777777" w:rsidR="003D4F1C" w:rsidRDefault="00000000">
            <w:pPr>
              <w:spacing w:line="360" w:lineRule="auto"/>
            </w:pPr>
            <w:r>
              <w:t>FK (users)</w:t>
            </w:r>
          </w:p>
        </w:tc>
        <w:tc>
          <w:tcPr>
            <w:tcW w:w="0" w:type="auto"/>
          </w:tcPr>
          <w:p w14:paraId="06C0BDB8" w14:textId="77777777" w:rsidR="003D4F1C" w:rsidRDefault="00000000">
            <w:pPr>
              <w:spacing w:line="360" w:lineRule="auto"/>
            </w:pPr>
            <w:r>
              <w:t>Người nhận thông báo</w:t>
            </w:r>
          </w:p>
        </w:tc>
      </w:tr>
      <w:tr w:rsidR="003D4F1C" w14:paraId="594DAFE0" w14:textId="77777777">
        <w:tc>
          <w:tcPr>
            <w:tcW w:w="0" w:type="auto"/>
          </w:tcPr>
          <w:p w14:paraId="10FA2782" w14:textId="77777777" w:rsidR="003D4F1C" w:rsidRDefault="00000000">
            <w:pPr>
              <w:spacing w:line="360" w:lineRule="auto"/>
            </w:pPr>
            <w:r>
              <w:t>title</w:t>
            </w:r>
          </w:p>
        </w:tc>
        <w:tc>
          <w:tcPr>
            <w:tcW w:w="0" w:type="auto"/>
          </w:tcPr>
          <w:p w14:paraId="67CA69D9" w14:textId="77777777" w:rsidR="003D4F1C" w:rsidRDefault="00000000">
            <w:pPr>
              <w:spacing w:line="360" w:lineRule="auto"/>
            </w:pPr>
            <w:r>
              <w:t>VARCHAR(200)</w:t>
            </w:r>
          </w:p>
        </w:tc>
        <w:tc>
          <w:tcPr>
            <w:tcW w:w="0" w:type="auto"/>
          </w:tcPr>
          <w:p w14:paraId="5B4B9431" w14:textId="77777777" w:rsidR="003D4F1C" w:rsidRDefault="003D4F1C">
            <w:pPr>
              <w:spacing w:line="360" w:lineRule="auto"/>
            </w:pPr>
          </w:p>
        </w:tc>
        <w:tc>
          <w:tcPr>
            <w:tcW w:w="0" w:type="auto"/>
          </w:tcPr>
          <w:p w14:paraId="7D810299" w14:textId="77777777" w:rsidR="003D4F1C" w:rsidRDefault="00000000">
            <w:pPr>
              <w:spacing w:line="360" w:lineRule="auto"/>
            </w:pPr>
            <w:r>
              <w:t>Tiêu đề thông báo</w:t>
            </w:r>
          </w:p>
        </w:tc>
      </w:tr>
      <w:tr w:rsidR="003D4F1C" w14:paraId="36DAF75A" w14:textId="77777777">
        <w:tc>
          <w:tcPr>
            <w:tcW w:w="0" w:type="auto"/>
          </w:tcPr>
          <w:p w14:paraId="14610DCD" w14:textId="77777777" w:rsidR="003D4F1C" w:rsidRDefault="00000000">
            <w:pPr>
              <w:spacing w:line="360" w:lineRule="auto"/>
            </w:pPr>
            <w:r>
              <w:t>message</w:t>
            </w:r>
          </w:p>
        </w:tc>
        <w:tc>
          <w:tcPr>
            <w:tcW w:w="0" w:type="auto"/>
          </w:tcPr>
          <w:p w14:paraId="6A5B3AC0" w14:textId="77777777" w:rsidR="003D4F1C" w:rsidRDefault="00000000">
            <w:pPr>
              <w:spacing w:line="360" w:lineRule="auto"/>
            </w:pPr>
            <w:r>
              <w:t>TEXT</w:t>
            </w:r>
          </w:p>
        </w:tc>
        <w:tc>
          <w:tcPr>
            <w:tcW w:w="0" w:type="auto"/>
          </w:tcPr>
          <w:p w14:paraId="48E9CA51" w14:textId="77777777" w:rsidR="003D4F1C" w:rsidRDefault="003D4F1C">
            <w:pPr>
              <w:spacing w:line="360" w:lineRule="auto"/>
            </w:pPr>
          </w:p>
        </w:tc>
        <w:tc>
          <w:tcPr>
            <w:tcW w:w="0" w:type="auto"/>
          </w:tcPr>
          <w:p w14:paraId="4C0354D9" w14:textId="77777777" w:rsidR="003D4F1C" w:rsidRDefault="00000000">
            <w:pPr>
              <w:spacing w:line="360" w:lineRule="auto"/>
            </w:pPr>
            <w:r>
              <w:t>Nội dung chi tiết thông báo</w:t>
            </w:r>
          </w:p>
        </w:tc>
      </w:tr>
      <w:tr w:rsidR="003D4F1C" w14:paraId="2F9E406B" w14:textId="77777777">
        <w:tc>
          <w:tcPr>
            <w:tcW w:w="0" w:type="auto"/>
          </w:tcPr>
          <w:p w14:paraId="09500E77" w14:textId="77777777" w:rsidR="003D4F1C" w:rsidRDefault="00000000">
            <w:pPr>
              <w:spacing w:line="360" w:lineRule="auto"/>
            </w:pPr>
            <w:r>
              <w:t>is_read</w:t>
            </w:r>
          </w:p>
        </w:tc>
        <w:tc>
          <w:tcPr>
            <w:tcW w:w="0" w:type="auto"/>
          </w:tcPr>
          <w:p w14:paraId="5F47ABBE" w14:textId="77777777" w:rsidR="003D4F1C" w:rsidRDefault="00000000">
            <w:pPr>
              <w:spacing w:line="360" w:lineRule="auto"/>
            </w:pPr>
            <w:r>
              <w:t>BOOLEAN</w:t>
            </w:r>
          </w:p>
        </w:tc>
        <w:tc>
          <w:tcPr>
            <w:tcW w:w="0" w:type="auto"/>
          </w:tcPr>
          <w:p w14:paraId="5B9480EC" w14:textId="77777777" w:rsidR="003D4F1C" w:rsidRDefault="00000000">
            <w:pPr>
              <w:spacing w:line="360" w:lineRule="auto"/>
            </w:pPr>
            <w:r>
              <w:t>DEFAULT FALSE</w:t>
            </w:r>
          </w:p>
        </w:tc>
        <w:tc>
          <w:tcPr>
            <w:tcW w:w="0" w:type="auto"/>
          </w:tcPr>
          <w:p w14:paraId="6B22C2F6" w14:textId="77777777" w:rsidR="003D4F1C" w:rsidRDefault="00000000">
            <w:pPr>
              <w:spacing w:line="360" w:lineRule="auto"/>
            </w:pPr>
            <w:r>
              <w:t xml:space="preserve">Trạng thái đã </w:t>
            </w:r>
            <w:r>
              <w:lastRenderedPageBreak/>
              <w:t>đọc hay chưa</w:t>
            </w:r>
          </w:p>
        </w:tc>
      </w:tr>
      <w:tr w:rsidR="003D4F1C" w14:paraId="7C512BD0" w14:textId="77777777">
        <w:tc>
          <w:tcPr>
            <w:tcW w:w="0" w:type="auto"/>
          </w:tcPr>
          <w:p w14:paraId="651A15D2" w14:textId="77777777" w:rsidR="003D4F1C" w:rsidRDefault="00000000">
            <w:pPr>
              <w:spacing w:line="360" w:lineRule="auto"/>
            </w:pPr>
            <w:r>
              <w:lastRenderedPageBreak/>
              <w:t>created_at</w:t>
            </w:r>
          </w:p>
        </w:tc>
        <w:tc>
          <w:tcPr>
            <w:tcW w:w="0" w:type="auto"/>
          </w:tcPr>
          <w:p w14:paraId="34C40809" w14:textId="77777777" w:rsidR="003D4F1C" w:rsidRDefault="00000000">
            <w:pPr>
              <w:spacing w:line="360" w:lineRule="auto"/>
            </w:pPr>
            <w:r>
              <w:t>TIMESTAMP</w:t>
            </w:r>
          </w:p>
        </w:tc>
        <w:tc>
          <w:tcPr>
            <w:tcW w:w="0" w:type="auto"/>
          </w:tcPr>
          <w:p w14:paraId="5F750694" w14:textId="77777777" w:rsidR="003D4F1C" w:rsidRDefault="00000000">
            <w:pPr>
              <w:spacing w:line="360" w:lineRule="auto"/>
            </w:pPr>
            <w:r>
              <w:t>DEFAULT CURRENT_TIMESTAMP</w:t>
            </w:r>
          </w:p>
        </w:tc>
        <w:tc>
          <w:tcPr>
            <w:tcW w:w="0" w:type="auto"/>
          </w:tcPr>
          <w:p w14:paraId="278A3648" w14:textId="77777777" w:rsidR="003D4F1C" w:rsidRDefault="00000000">
            <w:pPr>
              <w:spacing w:line="360" w:lineRule="auto"/>
            </w:pPr>
            <w:r>
              <w:t>Thời điểm gửi thông báo</w:t>
            </w:r>
          </w:p>
        </w:tc>
      </w:tr>
    </w:tbl>
    <w:p w14:paraId="510ACB97" w14:textId="77777777" w:rsidR="003D4F1C" w:rsidRDefault="003D4F1C">
      <w:pPr>
        <w:spacing w:line="360" w:lineRule="auto"/>
        <w:rPr>
          <w:b/>
          <w:bCs/>
        </w:rPr>
      </w:pPr>
    </w:p>
    <w:p w14:paraId="2631319B" w14:textId="77777777" w:rsidR="003D4F1C" w:rsidRDefault="00000000">
      <w:pPr>
        <w:pStyle w:val="Heading2"/>
        <w:spacing w:line="360" w:lineRule="auto"/>
        <w:rPr>
          <w:sz w:val="26"/>
          <w:szCs w:val="26"/>
        </w:rPr>
      </w:pPr>
      <w:bookmarkStart w:id="121" w:name="_Toc27436"/>
      <w:bookmarkStart w:id="122" w:name="_Toc224667752"/>
      <w:r>
        <w:rPr>
          <w:sz w:val="26"/>
          <w:szCs w:val="26"/>
        </w:rPr>
        <w:t>3.3. THIẾT KẾ KIẾN TRÚC HỆ THỐNG</w:t>
      </w:r>
      <w:bookmarkEnd w:id="121"/>
      <w:bookmarkEnd w:id="122"/>
      <w:r>
        <w:rPr>
          <w:sz w:val="26"/>
          <w:szCs w:val="26"/>
        </w:rPr>
        <w:t xml:space="preserve"> </w:t>
      </w:r>
    </w:p>
    <w:p w14:paraId="4848C14E" w14:textId="77777777" w:rsidR="003D4F1C" w:rsidRDefault="00000000">
      <w:pPr>
        <w:pStyle w:val="Heading3"/>
        <w:spacing w:line="360" w:lineRule="auto"/>
        <w:rPr>
          <w:sz w:val="26"/>
          <w:szCs w:val="26"/>
        </w:rPr>
      </w:pPr>
      <w:bookmarkStart w:id="123" w:name="_Toc30501"/>
      <w:bookmarkStart w:id="124" w:name="_Toc224667753"/>
      <w:r>
        <w:rPr>
          <w:sz w:val="26"/>
          <w:szCs w:val="26"/>
        </w:rPr>
        <w:t>3.3.1. Giới thiệu mô hình</w:t>
      </w:r>
      <w:bookmarkEnd w:id="123"/>
      <w:bookmarkEnd w:id="124"/>
      <w:r>
        <w:rPr>
          <w:sz w:val="26"/>
          <w:szCs w:val="26"/>
        </w:rPr>
        <w:t xml:space="preserve"> </w:t>
      </w:r>
    </w:p>
    <w:p w14:paraId="2A2C9771" w14:textId="77777777" w:rsidR="003D4F1C" w:rsidRDefault="00000000">
      <w:pPr>
        <w:spacing w:line="360" w:lineRule="auto"/>
        <w:ind w:firstLine="720"/>
      </w:pPr>
      <w:r>
        <w:t>Hệ thống được phát triển dựa trên kiến trúc Client-Server (Khách - Chủ) hiện đại, kết hợp với mô hình Single Page Application (SPA) cho phía giao diện và RESTful API cho phía máy chủ. Kiến trúc này giúp tách biệt rõ ràng giữa logic xử lý dữ liệu và giao diện người dùng, cho phép hệ thống vận hành ổn định và dễ dàng mở rộng.</w:t>
      </w:r>
    </w:p>
    <w:p w14:paraId="0BBA962E" w14:textId="77777777" w:rsidR="003D4F1C" w:rsidRDefault="00000000">
      <w:pPr>
        <w:pStyle w:val="Heading3"/>
        <w:spacing w:line="360" w:lineRule="auto"/>
        <w:rPr>
          <w:sz w:val="26"/>
          <w:szCs w:val="26"/>
        </w:rPr>
      </w:pPr>
      <w:bookmarkStart w:id="125" w:name="_Toc8094"/>
      <w:bookmarkStart w:id="126" w:name="_Toc224667754"/>
      <w:r>
        <w:rPr>
          <w:sz w:val="26"/>
          <w:szCs w:val="26"/>
        </w:rPr>
        <w:lastRenderedPageBreak/>
        <w:t>3.3.2. Sơ đồ tổng thể kiến trúc</w:t>
      </w:r>
      <w:bookmarkEnd w:id="125"/>
      <w:bookmarkEnd w:id="126"/>
    </w:p>
    <w:p w14:paraId="10202B2B" w14:textId="77777777" w:rsidR="003D4F1C" w:rsidRDefault="00000000">
      <w:pPr>
        <w:spacing w:line="360" w:lineRule="auto"/>
        <w:rPr>
          <w:b/>
          <w:bCs/>
        </w:rPr>
      </w:pPr>
      <w:r>
        <w:rPr>
          <w:b/>
          <w:bCs/>
          <w:noProof/>
        </w:rPr>
        <w:drawing>
          <wp:inline distT="0" distB="0" distL="0" distR="0" wp14:anchorId="15014C3B" wp14:editId="6DD63571">
            <wp:extent cx="5732780" cy="5411470"/>
            <wp:effectExtent l="0" t="0" r="12700" b="13970"/>
            <wp:docPr id="25104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47151" name="Picture 1"/>
                    <pic:cNvPicPr>
                      <a:picLocks noChangeAspect="1"/>
                    </pic:cNvPicPr>
                  </pic:nvPicPr>
                  <pic:blipFill>
                    <a:blip r:embed="rId24"/>
                    <a:stretch>
                      <a:fillRect/>
                    </a:stretch>
                  </pic:blipFill>
                  <pic:spPr>
                    <a:xfrm>
                      <a:off x="0" y="0"/>
                      <a:ext cx="5732780" cy="5411470"/>
                    </a:xfrm>
                    <a:prstGeom prst="rect">
                      <a:avLst/>
                    </a:prstGeom>
                  </pic:spPr>
                </pic:pic>
              </a:graphicData>
            </a:graphic>
          </wp:inline>
        </w:drawing>
      </w:r>
    </w:p>
    <w:p w14:paraId="3D24DCE6" w14:textId="77777777" w:rsidR="003D4F1C" w:rsidRDefault="00000000">
      <w:pPr>
        <w:pStyle w:val="Hnh"/>
      </w:pPr>
      <w:bookmarkStart w:id="127" w:name="_Toc4822"/>
      <w:r>
        <w:t>Sơ đồ kiến trúc hệ thống</w:t>
      </w:r>
      <w:bookmarkEnd w:id="127"/>
    </w:p>
    <w:p w14:paraId="4A3B39F2" w14:textId="77777777" w:rsidR="003D4F1C" w:rsidRDefault="00000000">
      <w:pPr>
        <w:spacing w:line="360" w:lineRule="auto"/>
        <w:rPr>
          <w:b/>
          <w:bCs/>
        </w:rPr>
      </w:pPr>
      <w:r>
        <w:rPr>
          <w:b/>
          <w:bCs/>
        </w:rPr>
        <w:t>Hệ thống bao gồm 03 tầng chức năng chính:</w:t>
      </w:r>
    </w:p>
    <w:p w14:paraId="5D2AE350" w14:textId="77777777" w:rsidR="003D4F1C" w:rsidRDefault="00000000">
      <w:pPr>
        <w:pStyle w:val="ListParagraph"/>
        <w:numPr>
          <w:ilvl w:val="0"/>
          <w:numId w:val="40"/>
        </w:numPr>
        <w:spacing w:line="360" w:lineRule="auto"/>
        <w:rPr>
          <w:sz w:val="26"/>
          <w:szCs w:val="26"/>
        </w:rPr>
      </w:pPr>
      <w:r>
        <w:rPr>
          <w:b/>
          <w:bCs/>
          <w:sz w:val="26"/>
          <w:szCs w:val="26"/>
        </w:rPr>
        <w:t>Tầng Giao diện (Presentation Layer - ReactJS):</w:t>
      </w:r>
    </w:p>
    <w:p w14:paraId="515F4B34" w14:textId="77777777" w:rsidR="003D4F1C" w:rsidRDefault="00000000">
      <w:pPr>
        <w:pStyle w:val="ListParagraph"/>
        <w:numPr>
          <w:ilvl w:val="0"/>
          <w:numId w:val="41"/>
        </w:numPr>
        <w:spacing w:line="360" w:lineRule="auto"/>
        <w:rPr>
          <w:sz w:val="26"/>
          <w:szCs w:val="26"/>
        </w:rPr>
      </w:pPr>
      <w:r>
        <w:rPr>
          <w:sz w:val="26"/>
          <w:szCs w:val="26"/>
        </w:rPr>
        <w:t>Đảm nhận việc cung cấp trải nghiệm người dùng trên trình duyệt.</w:t>
      </w:r>
    </w:p>
    <w:p w14:paraId="4FD4ED3F" w14:textId="77777777" w:rsidR="003D4F1C" w:rsidRDefault="00000000">
      <w:pPr>
        <w:pStyle w:val="ListParagraph"/>
        <w:numPr>
          <w:ilvl w:val="0"/>
          <w:numId w:val="41"/>
        </w:numPr>
        <w:spacing w:line="360" w:lineRule="auto"/>
        <w:rPr>
          <w:sz w:val="26"/>
          <w:szCs w:val="26"/>
        </w:rPr>
      </w:pPr>
      <w:r>
        <w:rPr>
          <w:sz w:val="26"/>
          <w:szCs w:val="26"/>
        </w:rPr>
        <w:t>Sử dụng Ant Design để xây dựng các component UI đồng nhất.</w:t>
      </w:r>
    </w:p>
    <w:p w14:paraId="369E5E2F" w14:textId="77777777" w:rsidR="003D4F1C" w:rsidRDefault="00000000">
      <w:pPr>
        <w:pStyle w:val="ListParagraph"/>
        <w:numPr>
          <w:ilvl w:val="0"/>
          <w:numId w:val="41"/>
        </w:numPr>
        <w:spacing w:line="360" w:lineRule="auto"/>
        <w:rPr>
          <w:sz w:val="26"/>
          <w:szCs w:val="26"/>
        </w:rPr>
      </w:pPr>
      <w:r>
        <w:rPr>
          <w:sz w:val="26"/>
          <w:szCs w:val="26"/>
        </w:rPr>
        <w:t>Quản lý trạng thái ứng dụng và điều hướng các yêu cầu (Routing) phía client.</w:t>
      </w:r>
    </w:p>
    <w:p w14:paraId="748FF1CF" w14:textId="77777777" w:rsidR="003D4F1C" w:rsidRDefault="00000000">
      <w:pPr>
        <w:pStyle w:val="ListParagraph"/>
        <w:numPr>
          <w:ilvl w:val="0"/>
          <w:numId w:val="41"/>
        </w:numPr>
        <w:spacing w:line="360" w:lineRule="auto"/>
        <w:rPr>
          <w:sz w:val="26"/>
          <w:szCs w:val="26"/>
        </w:rPr>
      </w:pPr>
      <w:r>
        <w:rPr>
          <w:sz w:val="26"/>
          <w:szCs w:val="26"/>
        </w:rPr>
        <w:t>Tương tác với Firebase SDK để thực hiện đăng nhập qua Google.</w:t>
      </w:r>
    </w:p>
    <w:p w14:paraId="513C9001" w14:textId="77777777" w:rsidR="003D4F1C" w:rsidRDefault="00000000">
      <w:pPr>
        <w:pStyle w:val="ListParagraph"/>
        <w:numPr>
          <w:ilvl w:val="0"/>
          <w:numId w:val="40"/>
        </w:numPr>
        <w:spacing w:line="360" w:lineRule="auto"/>
        <w:rPr>
          <w:sz w:val="26"/>
          <w:szCs w:val="26"/>
        </w:rPr>
      </w:pPr>
      <w:r>
        <w:rPr>
          <w:b/>
          <w:bCs/>
          <w:sz w:val="26"/>
          <w:szCs w:val="26"/>
        </w:rPr>
        <w:t>Tầng Xử lý (Application Layer - Node.js &amp; Express):</w:t>
      </w:r>
    </w:p>
    <w:p w14:paraId="1B6D4F4E" w14:textId="77777777" w:rsidR="003D4F1C" w:rsidRDefault="00000000">
      <w:pPr>
        <w:pStyle w:val="ListParagraph"/>
        <w:numPr>
          <w:ilvl w:val="0"/>
          <w:numId w:val="41"/>
        </w:numPr>
        <w:spacing w:line="360" w:lineRule="auto"/>
        <w:rPr>
          <w:sz w:val="26"/>
          <w:szCs w:val="26"/>
        </w:rPr>
      </w:pPr>
      <w:r>
        <w:rPr>
          <w:sz w:val="26"/>
          <w:szCs w:val="26"/>
        </w:rPr>
        <w:lastRenderedPageBreak/>
        <w:t>Cung cấp các điểm cuối (Endpoints) theo chuẩn RESTful API.</w:t>
      </w:r>
    </w:p>
    <w:p w14:paraId="4B882E1D" w14:textId="77777777" w:rsidR="003D4F1C" w:rsidRDefault="00000000">
      <w:pPr>
        <w:pStyle w:val="ListParagraph"/>
        <w:numPr>
          <w:ilvl w:val="0"/>
          <w:numId w:val="41"/>
        </w:numPr>
        <w:spacing w:line="360" w:lineRule="auto"/>
        <w:rPr>
          <w:sz w:val="26"/>
          <w:szCs w:val="26"/>
        </w:rPr>
      </w:pPr>
      <w:r>
        <w:rPr>
          <w:sz w:val="26"/>
          <w:szCs w:val="26"/>
        </w:rPr>
        <w:t>Sử dụng Firebase Admin SDK để xác thực Token từ Client gửi lên trong các Middleware.</w:t>
      </w:r>
    </w:p>
    <w:p w14:paraId="425DF304" w14:textId="77777777" w:rsidR="003D4F1C" w:rsidRDefault="00000000">
      <w:pPr>
        <w:pStyle w:val="ListParagraph"/>
        <w:numPr>
          <w:ilvl w:val="0"/>
          <w:numId w:val="41"/>
        </w:numPr>
        <w:spacing w:line="360" w:lineRule="auto"/>
        <w:rPr>
          <w:sz w:val="26"/>
          <w:szCs w:val="26"/>
        </w:rPr>
      </w:pPr>
      <w:r>
        <w:rPr>
          <w:sz w:val="26"/>
          <w:szCs w:val="26"/>
        </w:rPr>
        <w:t>Xử lý các quy tắc nghiệp vụ (Business Logic) thông qua các Controllers.</w:t>
      </w:r>
    </w:p>
    <w:p w14:paraId="2940AA2F" w14:textId="77777777" w:rsidR="003D4F1C" w:rsidRDefault="00000000">
      <w:pPr>
        <w:pStyle w:val="ListParagraph"/>
        <w:numPr>
          <w:ilvl w:val="0"/>
          <w:numId w:val="41"/>
        </w:numPr>
        <w:spacing w:line="360" w:lineRule="auto"/>
        <w:rPr>
          <w:sz w:val="26"/>
          <w:szCs w:val="26"/>
        </w:rPr>
      </w:pPr>
      <w:r>
        <w:rPr>
          <w:sz w:val="26"/>
          <w:szCs w:val="26"/>
        </w:rPr>
        <w:t>Thực hiện việc nhập/xuất dữ liệu Excel thông qua thư viện xlsx.</w:t>
      </w:r>
    </w:p>
    <w:p w14:paraId="30CD9CB9" w14:textId="77777777" w:rsidR="003D4F1C" w:rsidRDefault="00000000">
      <w:pPr>
        <w:pStyle w:val="ListParagraph"/>
        <w:numPr>
          <w:ilvl w:val="0"/>
          <w:numId w:val="40"/>
        </w:numPr>
        <w:spacing w:line="360" w:lineRule="auto"/>
        <w:rPr>
          <w:sz w:val="26"/>
          <w:szCs w:val="26"/>
        </w:rPr>
      </w:pPr>
      <w:r>
        <w:rPr>
          <w:b/>
          <w:bCs/>
          <w:sz w:val="26"/>
          <w:szCs w:val="26"/>
        </w:rPr>
        <w:t>Tầng Dữ liệu (Data Layer - PostgreSQL):</w:t>
      </w:r>
    </w:p>
    <w:p w14:paraId="5B024244" w14:textId="77777777" w:rsidR="003D4F1C" w:rsidRDefault="00000000">
      <w:pPr>
        <w:pStyle w:val="ListParagraph"/>
        <w:numPr>
          <w:ilvl w:val="0"/>
          <w:numId w:val="41"/>
        </w:numPr>
        <w:spacing w:line="360" w:lineRule="auto"/>
        <w:rPr>
          <w:sz w:val="26"/>
          <w:szCs w:val="26"/>
        </w:rPr>
      </w:pPr>
      <w:r>
        <w:rPr>
          <w:sz w:val="26"/>
          <w:szCs w:val="26"/>
        </w:rPr>
        <w:t>Lưu trữ toàn bộ thông tin có cấu trúc của hệ thống.</w:t>
      </w:r>
    </w:p>
    <w:p w14:paraId="00B51B79" w14:textId="77777777" w:rsidR="003D4F1C" w:rsidRDefault="00000000">
      <w:pPr>
        <w:pStyle w:val="ListParagraph"/>
        <w:numPr>
          <w:ilvl w:val="0"/>
          <w:numId w:val="41"/>
        </w:numPr>
        <w:spacing w:line="360" w:lineRule="auto"/>
        <w:rPr>
          <w:sz w:val="26"/>
          <w:szCs w:val="26"/>
        </w:rPr>
      </w:pPr>
      <w:r>
        <w:rPr>
          <w:sz w:val="26"/>
          <w:szCs w:val="26"/>
        </w:rPr>
        <w:t>Đảm bảo tính toàn vẹn dữ liệu thông qua các ràng buộc (Constraints) và quan hệ giữa các bảng.</w:t>
      </w:r>
    </w:p>
    <w:p w14:paraId="3EEBB298" w14:textId="77777777" w:rsidR="003D4F1C" w:rsidRDefault="00000000">
      <w:pPr>
        <w:spacing w:line="360" w:lineRule="auto"/>
        <w:rPr>
          <w:b/>
          <w:bCs/>
        </w:rPr>
      </w:pPr>
      <w:r>
        <w:rPr>
          <w:b/>
          <w:bCs/>
        </w:rPr>
        <w:t>Luồng xử lý minh họa </w:t>
      </w:r>
    </w:p>
    <w:p w14:paraId="732F4F8D" w14:textId="77777777" w:rsidR="003D4F1C" w:rsidRDefault="00000000">
      <w:pPr>
        <w:spacing w:line="360" w:lineRule="auto"/>
      </w:pPr>
      <w:r>
        <w:t>a. Luồng Đăng nhập (Authentication Flow)</w:t>
      </w:r>
    </w:p>
    <w:p w14:paraId="790BD3D3" w14:textId="77777777" w:rsidR="003D4F1C" w:rsidRDefault="00000000">
      <w:pPr>
        <w:spacing w:line="360" w:lineRule="auto"/>
      </w:pPr>
      <w:r>
        <w:rPr>
          <w:noProof/>
        </w:rPr>
        <w:drawing>
          <wp:inline distT="0" distB="0" distL="0" distR="0" wp14:anchorId="4DCD313A" wp14:editId="53E65D9A">
            <wp:extent cx="5972175" cy="3402330"/>
            <wp:effectExtent l="0" t="0" r="9525" b="7620"/>
            <wp:docPr id="45640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02983" name="Picture 1"/>
                    <pic:cNvPicPr>
                      <a:picLocks noChangeAspect="1"/>
                    </pic:cNvPicPr>
                  </pic:nvPicPr>
                  <pic:blipFill>
                    <a:blip r:embed="rId25"/>
                    <a:stretch>
                      <a:fillRect/>
                    </a:stretch>
                  </pic:blipFill>
                  <pic:spPr>
                    <a:xfrm>
                      <a:off x="0" y="0"/>
                      <a:ext cx="5972175" cy="3402330"/>
                    </a:xfrm>
                    <a:prstGeom prst="rect">
                      <a:avLst/>
                    </a:prstGeom>
                  </pic:spPr>
                </pic:pic>
              </a:graphicData>
            </a:graphic>
          </wp:inline>
        </w:drawing>
      </w:r>
    </w:p>
    <w:p w14:paraId="55CA2C61" w14:textId="77777777" w:rsidR="003D4F1C" w:rsidRDefault="00000000">
      <w:pPr>
        <w:pStyle w:val="Hnh"/>
      </w:pPr>
      <w:bookmarkStart w:id="128" w:name="_Toc29981"/>
      <w:r>
        <w:t>Sơ đồ luồng Đăng nhập</w:t>
      </w:r>
      <w:bookmarkEnd w:id="128"/>
    </w:p>
    <w:p w14:paraId="48156047" w14:textId="77777777" w:rsidR="003D4F1C" w:rsidRDefault="00000000">
      <w:r>
        <w:br w:type="page"/>
      </w:r>
    </w:p>
    <w:p w14:paraId="771B51DD" w14:textId="77777777" w:rsidR="003D4F1C" w:rsidRDefault="00000000">
      <w:r>
        <w:lastRenderedPageBreak/>
        <w:t>b. Luồng Nhập điểm (Grade Entry Flow)</w:t>
      </w:r>
    </w:p>
    <w:p w14:paraId="6E2095D3" w14:textId="77777777" w:rsidR="003D4F1C" w:rsidRDefault="00000000">
      <w:pPr>
        <w:spacing w:line="360" w:lineRule="auto"/>
      </w:pPr>
      <w:r>
        <w:rPr>
          <w:noProof/>
        </w:rPr>
        <w:drawing>
          <wp:inline distT="0" distB="0" distL="0" distR="0" wp14:anchorId="47A1CD7D" wp14:editId="25550782">
            <wp:extent cx="5972175" cy="3438525"/>
            <wp:effectExtent l="0" t="0" r="9525" b="9525"/>
            <wp:docPr id="81826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60371" name="Picture 1"/>
                    <pic:cNvPicPr>
                      <a:picLocks noChangeAspect="1"/>
                    </pic:cNvPicPr>
                  </pic:nvPicPr>
                  <pic:blipFill>
                    <a:blip r:embed="rId26"/>
                    <a:stretch>
                      <a:fillRect/>
                    </a:stretch>
                  </pic:blipFill>
                  <pic:spPr>
                    <a:xfrm>
                      <a:off x="0" y="0"/>
                      <a:ext cx="5972175" cy="3438525"/>
                    </a:xfrm>
                    <a:prstGeom prst="rect">
                      <a:avLst/>
                    </a:prstGeom>
                  </pic:spPr>
                </pic:pic>
              </a:graphicData>
            </a:graphic>
          </wp:inline>
        </w:drawing>
      </w:r>
    </w:p>
    <w:p w14:paraId="7320BA4F" w14:textId="77777777" w:rsidR="003D4F1C" w:rsidRDefault="00000000">
      <w:pPr>
        <w:pStyle w:val="Hnh"/>
      </w:pPr>
      <w:bookmarkStart w:id="129" w:name="_Toc559"/>
      <w:r>
        <w:t>Sơ đồ luồng Nhập điểm</w:t>
      </w:r>
      <w:bookmarkEnd w:id="129"/>
    </w:p>
    <w:p w14:paraId="49984FE0" w14:textId="77777777" w:rsidR="003D4F1C" w:rsidRDefault="00000000">
      <w:r>
        <w:br w:type="page"/>
      </w:r>
    </w:p>
    <w:p w14:paraId="733D22DB" w14:textId="77777777" w:rsidR="003D4F1C" w:rsidRDefault="00000000">
      <w:pPr>
        <w:spacing w:line="360" w:lineRule="auto"/>
      </w:pPr>
      <w:r>
        <w:lastRenderedPageBreak/>
        <w:t>c. Luồng Nhập liệu hàng loạt (Bulk Import Flow)</w:t>
      </w:r>
    </w:p>
    <w:p w14:paraId="0B6F2DA3" w14:textId="77777777" w:rsidR="003D4F1C" w:rsidRDefault="00000000">
      <w:pPr>
        <w:spacing w:line="360" w:lineRule="auto"/>
      </w:pPr>
      <w:r>
        <w:rPr>
          <w:noProof/>
        </w:rPr>
        <w:drawing>
          <wp:inline distT="0" distB="0" distL="0" distR="0" wp14:anchorId="4A0DCA90" wp14:editId="0E20C2F8">
            <wp:extent cx="5972175" cy="4278630"/>
            <wp:effectExtent l="0" t="0" r="9525" b="7620"/>
            <wp:docPr id="156637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70957" name="Picture 1"/>
                    <pic:cNvPicPr>
                      <a:picLocks noChangeAspect="1"/>
                    </pic:cNvPicPr>
                  </pic:nvPicPr>
                  <pic:blipFill>
                    <a:blip r:embed="rId27"/>
                    <a:stretch>
                      <a:fillRect/>
                    </a:stretch>
                  </pic:blipFill>
                  <pic:spPr>
                    <a:xfrm>
                      <a:off x="0" y="0"/>
                      <a:ext cx="5972175" cy="4278630"/>
                    </a:xfrm>
                    <a:prstGeom prst="rect">
                      <a:avLst/>
                    </a:prstGeom>
                  </pic:spPr>
                </pic:pic>
              </a:graphicData>
            </a:graphic>
          </wp:inline>
        </w:drawing>
      </w:r>
    </w:p>
    <w:p w14:paraId="43368647" w14:textId="77777777" w:rsidR="003D4F1C" w:rsidRDefault="00000000">
      <w:pPr>
        <w:pStyle w:val="Hnh"/>
      </w:pPr>
      <w:bookmarkStart w:id="130" w:name="_Toc31731"/>
      <w:r>
        <w:t>Sơ đồ luồng Nhập dữ liệu</w:t>
      </w:r>
      <w:bookmarkEnd w:id="130"/>
      <w:r>
        <w:t xml:space="preserve"> </w:t>
      </w:r>
    </w:p>
    <w:p w14:paraId="1DCA3740" w14:textId="77777777" w:rsidR="003D4F1C" w:rsidRDefault="00000000">
      <w:pPr>
        <w:pStyle w:val="Heading2"/>
        <w:spacing w:line="360" w:lineRule="auto"/>
        <w:rPr>
          <w:sz w:val="26"/>
          <w:szCs w:val="26"/>
        </w:rPr>
      </w:pPr>
      <w:bookmarkStart w:id="131" w:name="_Toc27445"/>
      <w:bookmarkStart w:id="132" w:name="_Toc224667755"/>
      <w:r>
        <w:rPr>
          <w:sz w:val="26"/>
          <w:szCs w:val="26"/>
        </w:rPr>
        <w:t>3.4. THIẾT KẾ UI/UX</w:t>
      </w:r>
      <w:bookmarkEnd w:id="131"/>
      <w:bookmarkEnd w:id="132"/>
      <w:r>
        <w:rPr>
          <w:sz w:val="26"/>
          <w:szCs w:val="26"/>
        </w:rPr>
        <w:t xml:space="preserve"> </w:t>
      </w:r>
    </w:p>
    <w:p w14:paraId="71B6437A" w14:textId="77777777" w:rsidR="003D4F1C" w:rsidRDefault="00000000">
      <w:pPr>
        <w:pStyle w:val="Heading3"/>
        <w:spacing w:line="360" w:lineRule="auto"/>
        <w:rPr>
          <w:sz w:val="26"/>
          <w:szCs w:val="26"/>
        </w:rPr>
      </w:pPr>
      <w:bookmarkStart w:id="133" w:name="_Toc31450"/>
      <w:bookmarkStart w:id="134" w:name="_Toc224667756"/>
      <w:r>
        <w:rPr>
          <w:sz w:val="26"/>
          <w:szCs w:val="26"/>
        </w:rPr>
        <w:t>3.4.1. Xác định mục tiêu thiết kế</w:t>
      </w:r>
      <w:bookmarkEnd w:id="133"/>
      <w:bookmarkEnd w:id="134"/>
    </w:p>
    <w:p w14:paraId="117E62F4" w14:textId="77777777" w:rsidR="001A24F2" w:rsidRPr="001A24F2" w:rsidRDefault="001A24F2" w:rsidP="00D13DD3">
      <w:pPr>
        <w:ind w:firstLine="720"/>
        <w:rPr>
          <w:lang w:val="en-US"/>
        </w:rPr>
      </w:pPr>
      <w:r w:rsidRPr="001A24F2">
        <w:rPr>
          <w:lang w:val="en-US"/>
        </w:rPr>
        <w:t>Giao diện của hệ thống được thiết kế để phục vụ ba nhóm người dùng chính gồm quản trị viên, giảng viên và sinh viên, trong đó mỗi nhóm có mục đích sử dụng và mức độ quen thuộc với công nghệ khác nhau. Vì vậy, thiết kế giao diện cần đảm bảo phù hợp với nhiều đối tượng, từ người dùng có kinh nghiệm đến người dùng cơ bản.</w:t>
      </w:r>
    </w:p>
    <w:p w14:paraId="38A6D846" w14:textId="77777777" w:rsidR="001A24F2" w:rsidRPr="001A24F2" w:rsidRDefault="001A24F2" w:rsidP="00D13DD3">
      <w:pPr>
        <w:ind w:firstLine="720"/>
        <w:rPr>
          <w:lang w:val="en-US"/>
        </w:rPr>
      </w:pPr>
      <w:r w:rsidRPr="001A24F2">
        <w:rPr>
          <w:lang w:val="en-US"/>
        </w:rPr>
        <w:t>Về yêu cầu thiết kế, giao diện được xây dựng theo hướng dễ sử dụng bằng cách sử dụng các biểu tượng có ý nghĩa rõ ràng, giúp người dùng nhận biết chức năng mà không cần đọc nhiều nội dung. Bố cục các màn hình được tổ chức theo từng khu vực chức năng cụ thể, đảm bảo sự rõ ràng trong việc quan sát và thao tác, đồng thời sử dụng font chữ có độ tương phản tốt và kích thước phù hợp để giảm mỏi mắt khi làm việc với dữ liệu lớn.</w:t>
      </w:r>
    </w:p>
    <w:p w14:paraId="1CF082F0" w14:textId="32EBA3E7" w:rsidR="001A24F2" w:rsidRPr="00D13DD3" w:rsidRDefault="001A24F2" w:rsidP="00D13DD3">
      <w:pPr>
        <w:ind w:firstLine="720"/>
        <w:rPr>
          <w:lang w:val="en-US"/>
        </w:rPr>
      </w:pPr>
      <w:r w:rsidRPr="001A24F2">
        <w:rPr>
          <w:lang w:val="en-US"/>
        </w:rPr>
        <w:lastRenderedPageBreak/>
        <w:t>Các thao tác trong hệ thống được tối giản để giảm số bước thực hiện cho mỗi chức năng. Ví dụ, việc gán sinh viên vào lớp học phần có thể thực hiện trực tiếp ngay tại danh sách hiển thị thay vì phải chuyển qua nhiều màn hình khác nhau. Ngoài ra, hệ thống sử dụng các thành phần nhập liệu có kiểm soát như danh sách chọn, bộ chọn ngày và thông báo lỗi cụ thể nhằm hạn chế việc nhập sai dữ liệu và hỗ trợ người dùng sửa lỗi ngay tại thời điểm nhập.</w:t>
      </w:r>
    </w:p>
    <w:p w14:paraId="527F2F8B" w14:textId="5EF3884F" w:rsidR="003D4F1C" w:rsidRDefault="00000000">
      <w:pPr>
        <w:pStyle w:val="Heading3"/>
        <w:spacing w:line="360" w:lineRule="auto"/>
        <w:rPr>
          <w:sz w:val="26"/>
          <w:szCs w:val="26"/>
        </w:rPr>
      </w:pPr>
      <w:bookmarkStart w:id="135" w:name="_Toc28762"/>
      <w:bookmarkStart w:id="136" w:name="_Toc224667757"/>
      <w:r>
        <w:rPr>
          <w:sz w:val="26"/>
          <w:szCs w:val="26"/>
        </w:rPr>
        <w:t>3.4.2. Phân tích nhóm người dùng</w:t>
      </w:r>
      <w:bookmarkEnd w:id="135"/>
      <w:bookmarkEnd w:id="136"/>
    </w:p>
    <w:p w14:paraId="744FBABD" w14:textId="77777777" w:rsidR="003D4F1C" w:rsidRDefault="00000000">
      <w:pPr>
        <w:pStyle w:val="Bng"/>
      </w:pPr>
      <w:bookmarkStart w:id="137" w:name="_Toc27458"/>
      <w:r>
        <w:t>Phân tích nhóm người dùng</w:t>
      </w:r>
      <w:bookmarkEnd w:id="137"/>
    </w:p>
    <w:tbl>
      <w:tblPr>
        <w:tblStyle w:val="TableGrid"/>
        <w:tblW w:w="0" w:type="auto"/>
        <w:tblLook w:val="04A0" w:firstRow="1" w:lastRow="0" w:firstColumn="1" w:lastColumn="0" w:noHBand="0" w:noVBand="1"/>
      </w:tblPr>
      <w:tblGrid>
        <w:gridCol w:w="1643"/>
        <w:gridCol w:w="4179"/>
        <w:gridCol w:w="3462"/>
      </w:tblGrid>
      <w:tr w:rsidR="003D4F1C" w14:paraId="273D8B38" w14:textId="77777777">
        <w:tc>
          <w:tcPr>
            <w:tcW w:w="0" w:type="auto"/>
          </w:tcPr>
          <w:p w14:paraId="31BBDD4C" w14:textId="77777777" w:rsidR="003D4F1C" w:rsidRDefault="00000000">
            <w:pPr>
              <w:spacing w:line="360" w:lineRule="auto"/>
              <w:rPr>
                <w:b/>
                <w:bCs/>
              </w:rPr>
            </w:pPr>
            <w:r>
              <w:rPr>
                <w:b/>
                <w:bCs/>
              </w:rPr>
              <w:t>Vai trò</w:t>
            </w:r>
          </w:p>
        </w:tc>
        <w:tc>
          <w:tcPr>
            <w:tcW w:w="0" w:type="auto"/>
          </w:tcPr>
          <w:p w14:paraId="0F25712C" w14:textId="77777777" w:rsidR="003D4F1C" w:rsidRDefault="00000000">
            <w:pPr>
              <w:spacing w:line="360" w:lineRule="auto"/>
              <w:rPr>
                <w:b/>
                <w:bCs/>
              </w:rPr>
            </w:pPr>
            <w:r>
              <w:rPr>
                <w:b/>
                <w:bCs/>
              </w:rPr>
              <w:t>Chức năng chính</w:t>
            </w:r>
          </w:p>
        </w:tc>
        <w:tc>
          <w:tcPr>
            <w:tcW w:w="0" w:type="auto"/>
          </w:tcPr>
          <w:p w14:paraId="2A73602E" w14:textId="77777777" w:rsidR="003D4F1C" w:rsidRDefault="00000000">
            <w:pPr>
              <w:spacing w:line="360" w:lineRule="auto"/>
              <w:rPr>
                <w:b/>
                <w:bCs/>
              </w:rPr>
            </w:pPr>
            <w:r>
              <w:rPr>
                <w:b/>
                <w:bCs/>
              </w:rPr>
              <w:t>Đặc điểm tương tác</w:t>
            </w:r>
          </w:p>
        </w:tc>
      </w:tr>
      <w:tr w:rsidR="003D4F1C" w14:paraId="16774D7C" w14:textId="77777777">
        <w:tc>
          <w:tcPr>
            <w:tcW w:w="0" w:type="auto"/>
          </w:tcPr>
          <w:p w14:paraId="7F12BA42" w14:textId="77777777" w:rsidR="003D4F1C" w:rsidRDefault="00000000">
            <w:pPr>
              <w:spacing w:line="360" w:lineRule="auto"/>
            </w:pPr>
            <w:r>
              <w:rPr>
                <w:b/>
                <w:bCs/>
              </w:rPr>
              <w:t>Quản trị viên (Admin)</w:t>
            </w:r>
          </w:p>
        </w:tc>
        <w:tc>
          <w:tcPr>
            <w:tcW w:w="0" w:type="auto"/>
          </w:tcPr>
          <w:p w14:paraId="0C806ACB" w14:textId="77777777" w:rsidR="003D4F1C" w:rsidRDefault="00000000">
            <w:pPr>
              <w:spacing w:line="360" w:lineRule="auto"/>
            </w:pPr>
            <w:r>
              <w:t>Quản lý người dùng, Khoa/Ngành, Môn học, Lớp học phần, Phê duyệt điểm, Thống kê.</w:t>
            </w:r>
          </w:p>
        </w:tc>
        <w:tc>
          <w:tcPr>
            <w:tcW w:w="0" w:type="auto"/>
          </w:tcPr>
          <w:p w14:paraId="358DA81E" w14:textId="77777777" w:rsidR="003D4F1C" w:rsidRDefault="00000000">
            <w:pPr>
              <w:spacing w:line="360" w:lineRule="auto"/>
            </w:pPr>
            <w:r>
              <w:t>Cần cái nhìn tổng quan, thao tác với dữ liệu lớn và các chức năng cấu hình hệ thống.</w:t>
            </w:r>
          </w:p>
        </w:tc>
      </w:tr>
      <w:tr w:rsidR="003D4F1C" w14:paraId="065E1E2C" w14:textId="77777777">
        <w:tc>
          <w:tcPr>
            <w:tcW w:w="0" w:type="auto"/>
          </w:tcPr>
          <w:p w14:paraId="79E44591" w14:textId="77777777" w:rsidR="003D4F1C" w:rsidRDefault="00000000">
            <w:pPr>
              <w:spacing w:line="360" w:lineRule="auto"/>
            </w:pPr>
            <w:r>
              <w:rPr>
                <w:b/>
                <w:bCs/>
              </w:rPr>
              <w:t>Giảng viên</w:t>
            </w:r>
          </w:p>
        </w:tc>
        <w:tc>
          <w:tcPr>
            <w:tcW w:w="0" w:type="auto"/>
          </w:tcPr>
          <w:p w14:paraId="454DBC5E" w14:textId="77777777" w:rsidR="003D4F1C" w:rsidRDefault="00000000">
            <w:pPr>
              <w:spacing w:line="360" w:lineRule="auto"/>
            </w:pPr>
            <w:r>
              <w:t>Xem danh sách lớp dạy, xem lịch giảng dạy, nhập điểm cho sinh viên, gửi duyệt bảng điểm.</w:t>
            </w:r>
          </w:p>
        </w:tc>
        <w:tc>
          <w:tcPr>
            <w:tcW w:w="0" w:type="auto"/>
          </w:tcPr>
          <w:p w14:paraId="5240432E" w14:textId="77777777" w:rsidR="003D4F1C" w:rsidRDefault="00000000">
            <w:pPr>
              <w:spacing w:line="360" w:lineRule="auto"/>
            </w:pPr>
            <w:r>
              <w:t>Tập trung vào việc quản lý tiến độ học tập và tính chính xác của dữ liệu điểm số.</w:t>
            </w:r>
          </w:p>
        </w:tc>
      </w:tr>
      <w:tr w:rsidR="003D4F1C" w14:paraId="5830613F" w14:textId="77777777">
        <w:tc>
          <w:tcPr>
            <w:tcW w:w="0" w:type="auto"/>
          </w:tcPr>
          <w:p w14:paraId="63B82505" w14:textId="77777777" w:rsidR="003D4F1C" w:rsidRDefault="00000000">
            <w:pPr>
              <w:spacing w:line="360" w:lineRule="auto"/>
            </w:pPr>
            <w:r>
              <w:rPr>
                <w:b/>
                <w:bCs/>
              </w:rPr>
              <w:t>Sinh viên</w:t>
            </w:r>
          </w:p>
        </w:tc>
        <w:tc>
          <w:tcPr>
            <w:tcW w:w="0" w:type="auto"/>
          </w:tcPr>
          <w:p w14:paraId="2A712302" w14:textId="77777777" w:rsidR="003D4F1C" w:rsidRDefault="00000000">
            <w:pPr>
              <w:spacing w:line="360" w:lineRule="auto"/>
            </w:pPr>
            <w:r>
              <w:t>Xem thời khóa biểu cá nhân, xem bảng điểm, gửi yêu cầu học vụ (phúc khảo, bảo lưu...).</w:t>
            </w:r>
          </w:p>
        </w:tc>
        <w:tc>
          <w:tcPr>
            <w:tcW w:w="0" w:type="auto"/>
          </w:tcPr>
          <w:p w14:paraId="5158D6AC" w14:textId="77777777" w:rsidR="003D4F1C" w:rsidRDefault="00000000">
            <w:pPr>
              <w:spacing w:line="360" w:lineRule="auto"/>
            </w:pPr>
            <w:r>
              <w:t>Cần truy cập thông tin nhanh chóng, theo dõi trạng thái yêu cầu cá nhân.</w:t>
            </w:r>
          </w:p>
        </w:tc>
      </w:tr>
    </w:tbl>
    <w:p w14:paraId="530F82C8" w14:textId="77777777" w:rsidR="003D4F1C" w:rsidRDefault="003D4F1C">
      <w:pPr>
        <w:spacing w:line="360" w:lineRule="auto"/>
      </w:pPr>
    </w:p>
    <w:p w14:paraId="151904C8" w14:textId="77777777" w:rsidR="003D4F1C" w:rsidRDefault="00000000">
      <w:pPr>
        <w:pStyle w:val="Heading3"/>
        <w:spacing w:line="360" w:lineRule="auto"/>
        <w:rPr>
          <w:sz w:val="26"/>
          <w:szCs w:val="26"/>
        </w:rPr>
      </w:pPr>
      <w:bookmarkStart w:id="138" w:name="_Toc28543"/>
      <w:bookmarkStart w:id="139" w:name="_Toc224667758"/>
      <w:r>
        <w:rPr>
          <w:sz w:val="26"/>
          <w:szCs w:val="26"/>
        </w:rPr>
        <w:t>3.4.3. Thiết kế Wireframe</w:t>
      </w:r>
      <w:bookmarkEnd w:id="138"/>
      <w:bookmarkEnd w:id="139"/>
    </w:p>
    <w:p w14:paraId="7BD92320" w14:textId="77777777" w:rsidR="003D4F1C" w:rsidRDefault="00000000">
      <w:pPr>
        <w:spacing w:line="360" w:lineRule="auto"/>
      </w:pPr>
      <w:r>
        <w:t>Hệ thống sử dụng cấu trúc "Desktop-first" với bố cục chuẩn hiện đại:</w:t>
      </w:r>
    </w:p>
    <w:p w14:paraId="542584D9" w14:textId="77777777" w:rsidR="003D4F1C" w:rsidRDefault="00000000">
      <w:pPr>
        <w:numPr>
          <w:ilvl w:val="0"/>
          <w:numId w:val="42"/>
        </w:numPr>
        <w:spacing w:line="360" w:lineRule="auto"/>
      </w:pPr>
      <w:r>
        <w:t>Khu vực Menu (Sidebar): Nằm bên trái, hiển thị danh sách các chức năng có sẵn dựa trên quyền của người dùng. Có thể thu gọn (collapse) để tối ưu không gian hiển thị.</w:t>
      </w:r>
    </w:p>
    <w:p w14:paraId="3E666D59" w14:textId="77777777" w:rsidR="003D4F1C" w:rsidRDefault="00000000">
      <w:pPr>
        <w:numPr>
          <w:ilvl w:val="0"/>
          <w:numId w:val="42"/>
        </w:numPr>
        <w:spacing w:line="360" w:lineRule="auto"/>
      </w:pPr>
      <w:r>
        <w:t>Khu vực Nội dung (Content Area): Chiếm phần lớn diện tích chính giữa màn hình, dùng để hiển thị các bảng dữ liệu, biểu đồ và form nhập liệu.</w:t>
      </w:r>
    </w:p>
    <w:p w14:paraId="7A7DB41D" w14:textId="77777777" w:rsidR="003D4F1C" w:rsidRDefault="00000000">
      <w:pPr>
        <w:numPr>
          <w:ilvl w:val="0"/>
          <w:numId w:val="42"/>
        </w:numPr>
        <w:spacing w:line="360" w:lineRule="auto"/>
      </w:pPr>
      <w:r>
        <w:lastRenderedPageBreak/>
        <w:t>Thanh công cụ phía trên (Header): Hiển thị tên trang hiện tại, thông tin tài khoản người dùng và nút Đăng xuất.</w:t>
      </w:r>
    </w:p>
    <w:p w14:paraId="4373B2FF" w14:textId="77777777" w:rsidR="003D4F1C" w:rsidRDefault="00000000">
      <w:pPr>
        <w:pStyle w:val="Heading3"/>
        <w:spacing w:line="360" w:lineRule="auto"/>
        <w:rPr>
          <w:sz w:val="26"/>
          <w:szCs w:val="26"/>
        </w:rPr>
      </w:pPr>
      <w:bookmarkStart w:id="140" w:name="_Toc11345"/>
      <w:bookmarkStart w:id="141" w:name="_Toc224667759"/>
      <w:r>
        <w:rPr>
          <w:sz w:val="26"/>
          <w:szCs w:val="26"/>
        </w:rPr>
        <w:t>3.4.4. Thiết kế giao diện chi tiết (UI)</w:t>
      </w:r>
      <w:bookmarkEnd w:id="140"/>
      <w:bookmarkEnd w:id="141"/>
    </w:p>
    <w:p w14:paraId="709F3FEB" w14:textId="77777777" w:rsidR="005A1A8E" w:rsidRPr="005A1A8E" w:rsidRDefault="005A1A8E" w:rsidP="00131F6E">
      <w:pPr>
        <w:spacing w:line="360" w:lineRule="auto"/>
        <w:ind w:firstLine="720"/>
        <w:rPr>
          <w:lang w:val="en-US"/>
        </w:rPr>
      </w:pPr>
      <w:r w:rsidRPr="005A1A8E">
        <w:rPr>
          <w:lang w:val="en-US"/>
        </w:rPr>
        <w:t>Giao diện hệ thống được xây dựng trên nền tảng Ant Design, đảm bảo tính nhất quán giữa các màn hình và sử dụng các thành phần có sẵn để tăng độ ổn định trong quá trình sử dụng.</w:t>
      </w:r>
    </w:p>
    <w:p w14:paraId="28640E96" w14:textId="77777777" w:rsidR="005A1A8E" w:rsidRPr="005A1A8E" w:rsidRDefault="005A1A8E" w:rsidP="00131F6E">
      <w:pPr>
        <w:spacing w:line="360" w:lineRule="auto"/>
        <w:ind w:firstLine="720"/>
        <w:rPr>
          <w:lang w:val="en-US"/>
        </w:rPr>
      </w:pPr>
      <w:r w:rsidRPr="005A1A8E">
        <w:rPr>
          <w:lang w:val="en-US"/>
        </w:rPr>
        <w:t>Trang đăng nhập được thiết kế đơn giản với chức năng đăng nhập bằng Google Sign-in, giúp người dùng xác thực nhanh mà không cần tạo tài khoản thủ công. Giao diện tập trung vào phần đăng nhập và hiển thị logo dự án để định danh hệ thống.</w:t>
      </w:r>
    </w:p>
    <w:p w14:paraId="21905FD8" w14:textId="77777777" w:rsidR="005A1A8E" w:rsidRPr="005A1A8E" w:rsidRDefault="005A1A8E" w:rsidP="00131F6E">
      <w:pPr>
        <w:spacing w:line="360" w:lineRule="auto"/>
        <w:ind w:firstLine="720"/>
        <w:rPr>
          <w:lang w:val="en-US"/>
        </w:rPr>
      </w:pPr>
      <w:r w:rsidRPr="005A1A8E">
        <w:rPr>
          <w:lang w:val="en-US"/>
        </w:rPr>
        <w:t>Trang tổng quan (Dashboard) trình bày các thông tin chính dưới dạng thẻ dữ liệu và biểu đồ. Các thẻ hiển thị số liệu như số lượng sinh viên, giảng viên hoặc lớp học phần, trong khi biểu đồ thể hiện xu hướng hoặc phân bố dữ liệu, giúp người dùng nắm được tình trạng hệ thống trong thời gian ngắn.</w:t>
      </w:r>
    </w:p>
    <w:p w14:paraId="3AB9A2A8" w14:textId="77777777" w:rsidR="005A1A8E" w:rsidRPr="005A1A8E" w:rsidRDefault="005A1A8E" w:rsidP="00131F6E">
      <w:pPr>
        <w:spacing w:line="360" w:lineRule="auto"/>
        <w:ind w:firstLine="720"/>
        <w:rPr>
          <w:lang w:val="en-US"/>
        </w:rPr>
      </w:pPr>
      <w:r w:rsidRPr="005A1A8E">
        <w:rPr>
          <w:lang w:val="en-US"/>
        </w:rPr>
        <w:t>Các trang quản lý dữ liệu sử dụng bảng để hiển thị danh sách thông tin. Bảng hỗ trợ phân trang để giới hạn số lượng bản ghi trên mỗi trang, chức năng tìm kiếm và lọc để truy xuất dữ liệu theo điều kiện cụ thể. Các nút chức năng như thêm, sửa, xóa được đặt ở vị trí cố định nhằm đảm bảo dễ quan sát và thao tác nhất quán trên toàn bộ hệ thống.</w:t>
      </w:r>
    </w:p>
    <w:p w14:paraId="6DABEA7E" w14:textId="77777777" w:rsidR="003D4F1C" w:rsidRDefault="003D4F1C" w:rsidP="005A1A8E">
      <w:pPr>
        <w:spacing w:line="360" w:lineRule="auto"/>
      </w:pPr>
    </w:p>
    <w:p w14:paraId="5B8B1EC5" w14:textId="77777777" w:rsidR="006174A4" w:rsidRDefault="006174A4">
      <w:pPr>
        <w:spacing w:after="0" w:line="240" w:lineRule="auto"/>
        <w:jc w:val="left"/>
      </w:pPr>
      <w:bookmarkStart w:id="142" w:name="_Toc31621"/>
      <w:bookmarkStart w:id="143" w:name="_Toc216783187"/>
      <w:r>
        <w:br w:type="page"/>
      </w:r>
    </w:p>
    <w:p w14:paraId="13420948" w14:textId="77777777" w:rsidR="006174A4" w:rsidRDefault="006174A4">
      <w:r>
        <w:lastRenderedPageBreak/>
        <w:t>CHƯƠNG 4</w:t>
      </w:r>
    </w:p>
    <w:p w14:paraId="06660AC5" w14:textId="77777777" w:rsidR="006174A4" w:rsidRDefault="006174A4"/>
    <w:p w14:paraId="0CBA64EF" w14:textId="77777777" w:rsidR="006174A4" w:rsidRDefault="006174A4">
      <w:pPr>
        <w:spacing w:after="0" w:line="240" w:lineRule="auto"/>
        <w:jc w:val="left"/>
      </w:pPr>
      <w:r>
        <w:br w:type="page"/>
      </w:r>
    </w:p>
    <w:p w14:paraId="067B695F" w14:textId="77777777" w:rsidR="006174A4" w:rsidRPr="006174A4" w:rsidRDefault="006174A4" w:rsidP="00B64D08">
      <w:pPr>
        <w:pStyle w:val="Heading1"/>
        <w:spacing w:line="360" w:lineRule="auto"/>
        <w:jc w:val="center"/>
        <w:rPr>
          <w:sz w:val="28"/>
          <w:szCs w:val="28"/>
          <w:lang w:val="en-US"/>
        </w:rPr>
      </w:pPr>
      <w:r w:rsidRPr="006174A4">
        <w:rPr>
          <w:sz w:val="28"/>
          <w:szCs w:val="28"/>
          <w:lang w:val="en-US"/>
        </w:rPr>
        <w:lastRenderedPageBreak/>
        <w:t>CHƯƠNG 5: KIỂM THỬ VÀ ĐÁNH GIÁ HỆ THỐNG</w:t>
      </w:r>
    </w:p>
    <w:p w14:paraId="4786221A" w14:textId="289C1AB9" w:rsidR="006174A4" w:rsidRPr="006174A4" w:rsidRDefault="00B64D08" w:rsidP="00B64D08">
      <w:pPr>
        <w:pStyle w:val="Heading2"/>
        <w:spacing w:line="360" w:lineRule="auto"/>
        <w:rPr>
          <w:sz w:val="26"/>
          <w:szCs w:val="26"/>
          <w:lang w:val="en-US"/>
        </w:rPr>
      </w:pPr>
      <w:r w:rsidRPr="006174A4">
        <w:rPr>
          <w:sz w:val="26"/>
          <w:szCs w:val="26"/>
          <w:lang w:val="en-US"/>
        </w:rPr>
        <w:t>5.1. TỔNG QUAN VỀ KIỂM THỬ HỆ THỐNG</w:t>
      </w:r>
    </w:p>
    <w:p w14:paraId="7FD708F2" w14:textId="77777777" w:rsidR="006174A4" w:rsidRPr="006174A4" w:rsidRDefault="006174A4" w:rsidP="00B64D08">
      <w:pPr>
        <w:pStyle w:val="Heading3"/>
        <w:spacing w:line="360" w:lineRule="auto"/>
        <w:rPr>
          <w:sz w:val="26"/>
          <w:szCs w:val="26"/>
          <w:lang w:val="en-US"/>
        </w:rPr>
      </w:pPr>
      <w:r w:rsidRPr="006174A4">
        <w:rPr>
          <w:sz w:val="26"/>
          <w:szCs w:val="26"/>
          <w:lang w:val="en-US"/>
        </w:rPr>
        <w:t>5.1.1. Mục tiêu kiểm thử</w:t>
      </w:r>
    </w:p>
    <w:p w14:paraId="777F3362" w14:textId="77777777" w:rsidR="006174A4" w:rsidRPr="006174A4" w:rsidRDefault="006174A4" w:rsidP="00B64D08">
      <w:pPr>
        <w:spacing w:line="360" w:lineRule="auto"/>
        <w:ind w:firstLine="720"/>
        <w:rPr>
          <w:lang w:val="en-US"/>
        </w:rPr>
      </w:pPr>
      <w:r w:rsidRPr="006174A4">
        <w:rPr>
          <w:lang w:val="en-US"/>
        </w:rPr>
        <w:t>Quá trình kiểm thử hệ thống quản lý sinh viên được thực hiện nhằm đảm bảo các chức năng hoạt động đúng với thiết kế ban đầu và không phát sinh lỗi trong quá trình sử dụng. Do hệ thống chưa được triển khai rộng rãi cho người dùng cuối, mục tiêu ở giai đoạn này là tự đánh giá (kiểm thử nội bộ) để xác nhận tính ổn định, độ thân thiện của giao diện và tính chính xác của dữ liệu.</w:t>
      </w:r>
    </w:p>
    <w:p w14:paraId="65E32006" w14:textId="77777777" w:rsidR="006174A4" w:rsidRPr="006174A4" w:rsidRDefault="006174A4" w:rsidP="00B64D08">
      <w:pPr>
        <w:spacing w:line="360" w:lineRule="auto"/>
        <w:ind w:firstLine="720"/>
        <w:rPr>
          <w:lang w:val="en-US"/>
        </w:rPr>
      </w:pPr>
      <w:r w:rsidRPr="006174A4">
        <w:rPr>
          <w:lang w:val="en-US"/>
        </w:rPr>
        <w:t>Việc kiểm thử trực tiếp bằng tay (kiểm thử thủ công) giúp người phát triển đặt mình vào vị trí của sinh viên và giảng viên. Từ đó, có thể cảm nhận chân thực nhất về luồng thao tác, phát hiện những điểm chưa hợp lý trong thiết kế giao diện để kịp thời tinh chỉnh trước khi phát hành chính thức.</w:t>
      </w:r>
    </w:p>
    <w:p w14:paraId="555075E6" w14:textId="77777777" w:rsidR="006174A4" w:rsidRPr="006174A4" w:rsidRDefault="006174A4" w:rsidP="00B64D08">
      <w:pPr>
        <w:pStyle w:val="Heading3"/>
        <w:spacing w:line="360" w:lineRule="auto"/>
        <w:rPr>
          <w:sz w:val="26"/>
          <w:szCs w:val="26"/>
          <w:lang w:val="en-US"/>
        </w:rPr>
      </w:pPr>
      <w:r w:rsidRPr="006174A4">
        <w:rPr>
          <w:sz w:val="26"/>
          <w:szCs w:val="26"/>
          <w:lang w:val="en-US"/>
        </w:rPr>
        <w:t>5.1.2. Phạm vi kiểm thử</w:t>
      </w:r>
    </w:p>
    <w:p w14:paraId="0AC7CBBB" w14:textId="77777777" w:rsidR="006174A4" w:rsidRPr="006174A4" w:rsidRDefault="006174A4" w:rsidP="00B64D08">
      <w:pPr>
        <w:spacing w:line="360" w:lineRule="auto"/>
        <w:ind w:firstLine="720"/>
        <w:rPr>
          <w:lang w:val="en-US"/>
        </w:rPr>
      </w:pPr>
      <w:r w:rsidRPr="006174A4">
        <w:rPr>
          <w:lang w:val="en-US"/>
        </w:rPr>
        <w:t>Phạm vi kiểm thử bao trùm toàn bộ các luồng thao tác trên cả ứng dụng web và ứng dụng di động. Hệ thống được kiểm tra thông qua việc tương tác trực tiếp trên giao diện (nhập liệu, bấm nút, chuyển trang) và quan sát kết quả hiển thị, cũng như đối chiếu với dữ liệu lưu trong cơ sở dữ liệu PostgreSQL.</w:t>
      </w:r>
    </w:p>
    <w:p w14:paraId="2DDF69E0" w14:textId="77777777" w:rsidR="006174A4" w:rsidRPr="006174A4" w:rsidRDefault="006174A4" w:rsidP="00B64D08">
      <w:pPr>
        <w:spacing w:line="360" w:lineRule="auto"/>
        <w:ind w:firstLine="720"/>
        <w:rPr>
          <w:lang w:val="en-US"/>
        </w:rPr>
      </w:pPr>
      <w:r w:rsidRPr="006174A4">
        <w:rPr>
          <w:lang w:val="en-US"/>
        </w:rPr>
        <w:t>Các hạng mục kiểm tra bao gồm: khả năng đăng nhập/đăng ký, quản lý hồ sơ, các nghiệp vụ học vụ (đăng ký môn, xem điểm, lịch học), hệ thống thông báo thời gian thực và độ tương thích giao diện khi xem trên các kích thước màn hình khác nhau (máy tính, điện thoại).</w:t>
      </w:r>
    </w:p>
    <w:p w14:paraId="6EED7EE7" w14:textId="39B443E0" w:rsidR="006174A4" w:rsidRPr="006174A4" w:rsidRDefault="00B64D08" w:rsidP="00B64D08">
      <w:pPr>
        <w:pStyle w:val="Heading2"/>
        <w:spacing w:line="360" w:lineRule="auto"/>
        <w:rPr>
          <w:sz w:val="26"/>
          <w:szCs w:val="26"/>
          <w:lang w:val="en-US"/>
        </w:rPr>
      </w:pPr>
      <w:r w:rsidRPr="006174A4">
        <w:rPr>
          <w:sz w:val="26"/>
          <w:szCs w:val="26"/>
          <w:lang w:val="en-US"/>
        </w:rPr>
        <w:lastRenderedPageBreak/>
        <w:t>5.2. CÁC LOẠI KIỂM THỬ ĐƯỢC THỰC HIỆN</w:t>
      </w:r>
    </w:p>
    <w:p w14:paraId="282A5D87" w14:textId="77777777" w:rsidR="006174A4" w:rsidRPr="006174A4" w:rsidRDefault="006174A4" w:rsidP="00B64D08">
      <w:pPr>
        <w:pStyle w:val="Heading3"/>
        <w:spacing w:line="360" w:lineRule="auto"/>
        <w:rPr>
          <w:sz w:val="26"/>
          <w:szCs w:val="26"/>
          <w:lang w:val="en-US"/>
        </w:rPr>
      </w:pPr>
      <w:r w:rsidRPr="006174A4">
        <w:rPr>
          <w:sz w:val="26"/>
          <w:szCs w:val="26"/>
          <w:lang w:val="en-US"/>
        </w:rPr>
        <w:t>5.2.1. Kiểm thử chức năng đơn lẻ</w:t>
      </w:r>
    </w:p>
    <w:p w14:paraId="7C52D663" w14:textId="77777777" w:rsidR="006174A4" w:rsidRPr="006174A4" w:rsidRDefault="006174A4" w:rsidP="00B64D08">
      <w:pPr>
        <w:spacing w:line="360" w:lineRule="auto"/>
        <w:ind w:firstLine="360"/>
        <w:rPr>
          <w:lang w:val="en-US"/>
        </w:rPr>
      </w:pPr>
      <w:r w:rsidRPr="006174A4">
        <w:rPr>
          <w:lang w:val="en-US"/>
        </w:rPr>
        <w:t>Bước này tập trung kiểm tra từng chức năng nhỏ trên giao diện để đảm bảo chúng hoạt động độc lập không lỗi. Người kiểm thử tiến hành nhập liệu trực tiếp vào từng ô trống (ví dụ: form đăng nhập, form cập nhật thông tin) với nhiều kịch bản khác nhau:</w:t>
      </w:r>
    </w:p>
    <w:p w14:paraId="10F785B6" w14:textId="77777777" w:rsidR="006174A4" w:rsidRPr="006174A4" w:rsidRDefault="006174A4" w:rsidP="00B64D08">
      <w:pPr>
        <w:numPr>
          <w:ilvl w:val="0"/>
          <w:numId w:val="43"/>
        </w:numPr>
        <w:spacing w:line="360" w:lineRule="auto"/>
        <w:rPr>
          <w:lang w:val="en-US"/>
        </w:rPr>
      </w:pPr>
      <w:r w:rsidRPr="006174A4">
        <w:rPr>
          <w:b/>
          <w:bCs/>
          <w:lang w:val="en-US"/>
        </w:rPr>
        <w:t>Kịch bản hợp lệ:</w:t>
      </w:r>
      <w:r w:rsidRPr="006174A4">
        <w:rPr>
          <w:lang w:val="en-US"/>
        </w:rPr>
        <w:t xml:space="preserve"> Nhập đúng thông tin xem hệ thống có xử lý thành công không.</w:t>
      </w:r>
    </w:p>
    <w:p w14:paraId="02D14068" w14:textId="77777777" w:rsidR="006174A4" w:rsidRPr="006174A4" w:rsidRDefault="006174A4" w:rsidP="00B64D08">
      <w:pPr>
        <w:numPr>
          <w:ilvl w:val="0"/>
          <w:numId w:val="43"/>
        </w:numPr>
        <w:spacing w:line="360" w:lineRule="auto"/>
        <w:rPr>
          <w:lang w:val="en-US"/>
        </w:rPr>
      </w:pPr>
      <w:r w:rsidRPr="006174A4">
        <w:rPr>
          <w:b/>
          <w:bCs/>
          <w:lang w:val="en-US"/>
        </w:rPr>
        <w:t>Kịch bản lỗi:</w:t>
      </w:r>
      <w:r w:rsidRPr="006174A4">
        <w:rPr>
          <w:lang w:val="en-US"/>
        </w:rPr>
        <w:t xml:space="preserve"> Bỏ trống các ô bắt buộc, nhập sai định dạng email, hoặc nhập mật khẩu quá ngắn để kiểm tra xem ứng dụng có hiện thông báo lỗi bằng tiếng Việt rõ ràng hay không.</w:t>
      </w:r>
    </w:p>
    <w:p w14:paraId="30A08C7B" w14:textId="77777777" w:rsidR="006174A4" w:rsidRPr="006174A4" w:rsidRDefault="006174A4" w:rsidP="00B64D08">
      <w:pPr>
        <w:pStyle w:val="Heading3"/>
        <w:spacing w:line="360" w:lineRule="auto"/>
        <w:rPr>
          <w:sz w:val="26"/>
          <w:szCs w:val="26"/>
          <w:lang w:val="en-US"/>
        </w:rPr>
      </w:pPr>
      <w:r w:rsidRPr="006174A4">
        <w:rPr>
          <w:sz w:val="26"/>
          <w:szCs w:val="26"/>
          <w:lang w:val="en-US"/>
        </w:rPr>
        <w:t>5.2.2. Kiểm thử luồng nghiệp vụ (Kiểm thử tích hợp)</w:t>
      </w:r>
    </w:p>
    <w:p w14:paraId="1A3A1518" w14:textId="77777777" w:rsidR="006174A4" w:rsidRPr="006174A4" w:rsidRDefault="006174A4" w:rsidP="00B64D08">
      <w:pPr>
        <w:spacing w:line="360" w:lineRule="auto"/>
        <w:ind w:firstLine="720"/>
        <w:rPr>
          <w:lang w:val="en-US"/>
        </w:rPr>
      </w:pPr>
      <w:r w:rsidRPr="006174A4">
        <w:rPr>
          <w:lang w:val="en-US"/>
        </w:rPr>
        <w:t>Loại kiểm thử này đảm bảo các phần riêng biệt của hệ thống hoạt động ăn khớp với nhau. Ví dụ: khi một giảng viên nhập điểm cho sinh viên trên nền tảng web, người kiểm thử sẽ mở ngay ứng dụng di động bằng tài khoản của sinh viên đó để xem điểm có được cập nhật ngay lập tức hay không. Quá trình này giúp xác nhận dữ liệu được luân chuyển chính xác từ ứng dụng lên máy chủ và trả về các thiết bị khác.</w:t>
      </w:r>
    </w:p>
    <w:p w14:paraId="4147EBFF" w14:textId="77777777" w:rsidR="006174A4" w:rsidRPr="006174A4" w:rsidRDefault="006174A4" w:rsidP="00B64D08">
      <w:pPr>
        <w:pStyle w:val="Heading3"/>
        <w:spacing w:line="360" w:lineRule="auto"/>
        <w:rPr>
          <w:sz w:val="26"/>
          <w:szCs w:val="26"/>
          <w:lang w:val="en-US"/>
        </w:rPr>
      </w:pPr>
      <w:r w:rsidRPr="006174A4">
        <w:rPr>
          <w:sz w:val="26"/>
          <w:szCs w:val="26"/>
          <w:lang w:val="en-US"/>
        </w:rPr>
        <w:t>5.2.3. Kiểm thử toàn trình (End-to-End Testing)</w:t>
      </w:r>
    </w:p>
    <w:p w14:paraId="7F356AE7" w14:textId="63BC44DB" w:rsidR="006174A4" w:rsidRPr="006174A4" w:rsidRDefault="006174A4" w:rsidP="00B64D08">
      <w:pPr>
        <w:spacing w:line="360" w:lineRule="auto"/>
        <w:ind w:firstLine="720"/>
        <w:rPr>
          <w:lang w:val="en-US"/>
        </w:rPr>
      </w:pPr>
      <w:r w:rsidRPr="006174A4">
        <w:rPr>
          <w:lang w:val="en-US"/>
        </w:rPr>
        <w:t>Kiểm thử toàn trình đánh giá toàn bộ quy trình sử dụng từ lúc bắt đầu đến lúc kết thúc. Người kiểm thử đóng vai người dùng mới, thực hiện một chuỗi thao tác liền mạch: Mở ứng dụng -&gt; Đăng nhập -&gt; Nhận thông báo -&gt; Vào xem lịch học -&gt; Đăng xuất. Việc thao tác liên tục như vậy giúp rà soát xem ứng dụng có bị treo, giật lag hay gặp lỗi văng ứng dụng (crash) giữa chừng hay không.</w:t>
      </w:r>
    </w:p>
    <w:p w14:paraId="3F5314E2" w14:textId="77777777" w:rsidR="006174A4" w:rsidRPr="006174A4" w:rsidRDefault="006174A4" w:rsidP="00B64D08">
      <w:pPr>
        <w:pStyle w:val="Heading3"/>
        <w:spacing w:line="360" w:lineRule="auto"/>
        <w:rPr>
          <w:sz w:val="26"/>
          <w:szCs w:val="26"/>
          <w:lang w:val="en-US"/>
        </w:rPr>
      </w:pPr>
      <w:r w:rsidRPr="006174A4">
        <w:rPr>
          <w:sz w:val="26"/>
          <w:szCs w:val="26"/>
          <w:lang w:val="en-US"/>
        </w:rPr>
        <w:t>5.2.4. Kiểm thử giao diện và trải nghiệm (UI/UX)</w:t>
      </w:r>
    </w:p>
    <w:p w14:paraId="7154EA68" w14:textId="77777777" w:rsidR="006174A4" w:rsidRPr="006174A4" w:rsidRDefault="006174A4" w:rsidP="00B64D08">
      <w:pPr>
        <w:spacing w:line="360" w:lineRule="auto"/>
        <w:ind w:firstLine="720"/>
        <w:rPr>
          <w:lang w:val="en-US"/>
        </w:rPr>
      </w:pPr>
      <w:r w:rsidRPr="006174A4">
        <w:rPr>
          <w:lang w:val="en-US"/>
        </w:rPr>
        <w:t xml:space="preserve">Phần này hoàn toàn dựa vào cảm quan trực tiếp. Giao diện được kiểm tra bằng cách thay đổi kích thước cửa sổ trình duyệt (thu nhỏ, phóng to) để xem các thành phần có tự động sắp xếp gọn gàng không (thiết kế đáp ứng). Trên điện thoại, người kiểm </w:t>
      </w:r>
      <w:r w:rsidRPr="006174A4">
        <w:rPr>
          <w:lang w:val="en-US"/>
        </w:rPr>
        <w:lastRenderedPageBreak/>
        <w:t>thử thao tác vuốt, chạm để đánh giá xem các nút bấm có dễ nhấn không, chữ có dễ đọc không và màu sắc có bị chói mắt khi nhìn lâu hay không.</w:t>
      </w:r>
    </w:p>
    <w:p w14:paraId="61B17C7C" w14:textId="278F7618" w:rsidR="006174A4" w:rsidRPr="006174A4" w:rsidRDefault="00B64D08" w:rsidP="00B64D08">
      <w:pPr>
        <w:pStyle w:val="Heading2"/>
        <w:spacing w:line="360" w:lineRule="auto"/>
        <w:rPr>
          <w:sz w:val="26"/>
          <w:szCs w:val="26"/>
          <w:lang w:val="en-US"/>
        </w:rPr>
      </w:pPr>
      <w:r w:rsidRPr="006174A4">
        <w:rPr>
          <w:sz w:val="26"/>
          <w:szCs w:val="26"/>
          <w:lang w:val="en-US"/>
        </w:rPr>
        <w:t>5.3. PHƯƠNG PHÁP VÀ MÔI TRƯỜNG KIỂM THỬ</w:t>
      </w:r>
    </w:p>
    <w:p w14:paraId="71017FAE" w14:textId="77777777" w:rsidR="006174A4" w:rsidRPr="006174A4" w:rsidRDefault="006174A4" w:rsidP="00B64D08">
      <w:pPr>
        <w:pStyle w:val="Heading3"/>
        <w:spacing w:line="360" w:lineRule="auto"/>
        <w:rPr>
          <w:sz w:val="26"/>
          <w:szCs w:val="26"/>
          <w:lang w:val="en-US"/>
        </w:rPr>
      </w:pPr>
      <w:r w:rsidRPr="006174A4">
        <w:rPr>
          <w:sz w:val="26"/>
          <w:szCs w:val="26"/>
          <w:lang w:val="en-US"/>
        </w:rPr>
        <w:t>5.3.1. Phương pháp kiểm thử hộp đen (Black-box Testing)</w:t>
      </w:r>
    </w:p>
    <w:p w14:paraId="618C1FDC" w14:textId="77777777" w:rsidR="006174A4" w:rsidRPr="006174A4" w:rsidRDefault="006174A4" w:rsidP="00D97865">
      <w:pPr>
        <w:spacing w:line="360" w:lineRule="auto"/>
        <w:ind w:firstLine="720"/>
        <w:rPr>
          <w:lang w:val="en-US"/>
        </w:rPr>
      </w:pPr>
      <w:r w:rsidRPr="006174A4">
        <w:rPr>
          <w:lang w:val="en-US"/>
        </w:rPr>
        <w:t>Vì không sử dụng các công cụ chạy mã tự động, dự án áp dụng phương pháp kiểm thử hộp đen. Nghĩa là người kiểm thử không cần can thiệp vào mã nguồn bên trong lúc test, mà chỉ thao tác trực tiếp trên giao diện như một người dùng "mù công nghệ". Mọi đánh giá đều dựa trên đầu vào (thông tin người dùng nhập) và đầu ra (kết quả màn hình hiển thị hoặc thông báo lỗi).</w:t>
      </w:r>
    </w:p>
    <w:p w14:paraId="57AF1941" w14:textId="77777777" w:rsidR="006174A4" w:rsidRPr="006174A4" w:rsidRDefault="006174A4" w:rsidP="00B64D08">
      <w:pPr>
        <w:pStyle w:val="Heading3"/>
        <w:spacing w:line="360" w:lineRule="auto"/>
        <w:rPr>
          <w:sz w:val="26"/>
          <w:szCs w:val="26"/>
          <w:lang w:val="en-US"/>
        </w:rPr>
      </w:pPr>
      <w:r w:rsidRPr="006174A4">
        <w:rPr>
          <w:sz w:val="26"/>
          <w:szCs w:val="26"/>
          <w:lang w:val="en-US"/>
        </w:rPr>
        <w:t>5.3.2. Môi trường kiểm thử trên Web</w:t>
      </w:r>
    </w:p>
    <w:p w14:paraId="7368C6C0" w14:textId="77777777" w:rsidR="006174A4" w:rsidRPr="006174A4" w:rsidRDefault="006174A4" w:rsidP="00D97865">
      <w:pPr>
        <w:spacing w:line="360" w:lineRule="auto"/>
        <w:ind w:firstLine="720"/>
        <w:rPr>
          <w:lang w:val="en-US"/>
        </w:rPr>
      </w:pPr>
      <w:r w:rsidRPr="006174A4">
        <w:rPr>
          <w:lang w:val="en-US"/>
        </w:rPr>
        <w:t>Kiểm thử ứng dụng web được thực hiện trực tiếp trên các trình duyệt phổ biến như Google Chrome và Microsoft Edge. Để kiểm tra tính tương thích với nhiều kích cỡ màn hình thiết bị (như iPad, iPhone, các dòng máy Android), người phát triển sử dụng công cụ dành cho nhà phát triển có sẵn trên trình duyệt (Developer Tools) để giả lập các tỷ lệ khung hình khác nhau.</w:t>
      </w:r>
    </w:p>
    <w:p w14:paraId="159DA26C" w14:textId="77777777" w:rsidR="006174A4" w:rsidRPr="006174A4" w:rsidRDefault="006174A4" w:rsidP="00B64D08">
      <w:pPr>
        <w:pStyle w:val="Heading3"/>
        <w:spacing w:line="360" w:lineRule="auto"/>
        <w:rPr>
          <w:sz w:val="26"/>
          <w:szCs w:val="26"/>
          <w:lang w:val="en-US"/>
        </w:rPr>
      </w:pPr>
      <w:r w:rsidRPr="006174A4">
        <w:rPr>
          <w:sz w:val="26"/>
          <w:szCs w:val="26"/>
          <w:lang w:val="en-US"/>
        </w:rPr>
        <w:t>5.3.3. Môi trường kiểm thử trên Di động</w:t>
      </w:r>
    </w:p>
    <w:p w14:paraId="5B6CC7A6" w14:textId="77777777" w:rsidR="006174A4" w:rsidRPr="006174A4" w:rsidRDefault="006174A4" w:rsidP="00D97865">
      <w:pPr>
        <w:spacing w:line="360" w:lineRule="auto"/>
        <w:ind w:firstLine="720"/>
        <w:rPr>
          <w:lang w:val="en-US"/>
        </w:rPr>
      </w:pPr>
      <w:r w:rsidRPr="006174A4">
        <w:rPr>
          <w:lang w:val="en-US"/>
        </w:rPr>
        <w:t>Đối với ứng dụng Flutter, quá trình thử nghiệm được thực hiện trên các thiết bị thật do người phát triển tự chuẩn bị. Ứng dụng được cài đặt trực tiếp lên điện thoại Android và iPhone. Việc dùng máy thật giúp đánh giá chính xác nhất độ mượt mà khi vuốt chạm, cũng như cảm nhận được ứng dụng có làm thiết bị nóng lên hoặc hao pin nhanh hay không.</w:t>
      </w:r>
    </w:p>
    <w:p w14:paraId="773410E8" w14:textId="09C91348" w:rsidR="006174A4" w:rsidRPr="006174A4" w:rsidRDefault="00B64D08" w:rsidP="00B64D08">
      <w:pPr>
        <w:pStyle w:val="Heading2"/>
        <w:spacing w:line="360" w:lineRule="auto"/>
        <w:rPr>
          <w:sz w:val="26"/>
          <w:szCs w:val="26"/>
          <w:lang w:val="en-US"/>
        </w:rPr>
      </w:pPr>
      <w:r w:rsidRPr="006174A4">
        <w:rPr>
          <w:sz w:val="26"/>
          <w:szCs w:val="26"/>
          <w:lang w:val="en-US"/>
        </w:rPr>
        <w:lastRenderedPageBreak/>
        <w:t>5.4. KẾT QUẢ KIỂM THỬ</w:t>
      </w:r>
    </w:p>
    <w:p w14:paraId="237979D0" w14:textId="77777777" w:rsidR="006174A4" w:rsidRPr="006174A4" w:rsidRDefault="006174A4" w:rsidP="00B64D08">
      <w:pPr>
        <w:pStyle w:val="Heading3"/>
        <w:spacing w:line="360" w:lineRule="auto"/>
        <w:rPr>
          <w:sz w:val="26"/>
          <w:szCs w:val="26"/>
          <w:lang w:val="en-US"/>
        </w:rPr>
      </w:pPr>
      <w:r w:rsidRPr="006174A4">
        <w:rPr>
          <w:sz w:val="26"/>
          <w:szCs w:val="26"/>
          <w:lang w:val="en-US"/>
        </w:rPr>
        <w:t>5.4.1. Kết quả về mặt chức năng</w:t>
      </w:r>
    </w:p>
    <w:p w14:paraId="0642D8D6" w14:textId="77777777" w:rsidR="006174A4" w:rsidRPr="006174A4" w:rsidRDefault="006174A4" w:rsidP="00D97865">
      <w:pPr>
        <w:spacing w:line="360" w:lineRule="auto"/>
        <w:ind w:firstLine="720"/>
        <w:rPr>
          <w:lang w:val="en-US"/>
        </w:rPr>
      </w:pPr>
      <w:r w:rsidRPr="006174A4">
        <w:rPr>
          <w:lang w:val="en-US"/>
        </w:rPr>
        <w:t>Thông qua thao tác trực tiếp, tất cả các chức năng cốt lõi đều hoạt động đúng với thiết kế. Các biểu mẫu nhập liệu có khả năng chặn các lỗi cơ bản của người dùng (như quên điền thông tin).</w:t>
      </w:r>
    </w:p>
    <w:p w14:paraId="4D854D07" w14:textId="77777777" w:rsidR="006174A4" w:rsidRPr="006174A4" w:rsidRDefault="006174A4" w:rsidP="00D97865">
      <w:pPr>
        <w:spacing w:line="360" w:lineRule="auto"/>
        <w:ind w:firstLine="720"/>
        <w:rPr>
          <w:lang w:val="en-US"/>
        </w:rPr>
      </w:pPr>
      <w:r w:rsidRPr="006174A4">
        <w:rPr>
          <w:lang w:val="en-US"/>
        </w:rPr>
        <w:t>Nghiệp vụ hiển thị lịch học và điểm số trích xuất dữ liệu chính xác theo từng tài khoản. Tính năng thông báo hoạt động ổn định, khi có sự kiện mới, chuông báo và bảng tin trên thiết bị đều cập nhật ngay lập tức. Tính năng trò chuyện với AI (Chatbot) cũng phản hồi tốt các câu hỏi thử nghiệm.</w:t>
      </w:r>
    </w:p>
    <w:p w14:paraId="0DE8E3BB" w14:textId="77777777" w:rsidR="006174A4" w:rsidRPr="006174A4" w:rsidRDefault="006174A4" w:rsidP="00B64D08">
      <w:pPr>
        <w:pStyle w:val="Heading3"/>
        <w:spacing w:line="360" w:lineRule="auto"/>
        <w:rPr>
          <w:sz w:val="26"/>
          <w:szCs w:val="26"/>
          <w:lang w:val="en-US"/>
        </w:rPr>
      </w:pPr>
      <w:r w:rsidRPr="006174A4">
        <w:rPr>
          <w:sz w:val="26"/>
          <w:szCs w:val="26"/>
          <w:lang w:val="en-US"/>
        </w:rPr>
        <w:t>5.4.2. Kết quả về mặt hiệu năng và độ mượt</w:t>
      </w:r>
    </w:p>
    <w:p w14:paraId="3A753CC6" w14:textId="77777777" w:rsidR="006174A4" w:rsidRPr="006174A4" w:rsidRDefault="006174A4" w:rsidP="00D97865">
      <w:pPr>
        <w:spacing w:line="360" w:lineRule="auto"/>
        <w:ind w:firstLine="720"/>
        <w:rPr>
          <w:lang w:val="en-US"/>
        </w:rPr>
      </w:pPr>
      <w:r w:rsidRPr="006174A4">
        <w:rPr>
          <w:lang w:val="en-US"/>
        </w:rPr>
        <w:t>Về mặt cảm quan, ứng dụng di động khởi động nhanh, việc chuyển đổi giữa các tab dưới màn hình diễn ra mượt mà, không có độ trễ gây khó chịu. Trang web tải dữ liệu nhanh chóng ngay cả khi tải danh sách hàng chục sinh viên.</w:t>
      </w:r>
    </w:p>
    <w:p w14:paraId="3EA9487A" w14:textId="77777777" w:rsidR="006174A4" w:rsidRPr="006174A4" w:rsidRDefault="006174A4" w:rsidP="00D97865">
      <w:pPr>
        <w:spacing w:line="360" w:lineRule="auto"/>
        <w:ind w:firstLine="720"/>
        <w:rPr>
          <w:lang w:val="en-US"/>
        </w:rPr>
      </w:pPr>
      <w:r w:rsidRPr="006174A4">
        <w:rPr>
          <w:lang w:val="en-US"/>
        </w:rPr>
        <w:t>Quá trình thao tác liên tục trong thời gian dài trên điện thoại thật cho thấy ứng dụng không bị phình bộ nhớ, không gây nóng máy bất thường và không gặp tình trạng văng ứng dụng đột ngột.</w:t>
      </w:r>
    </w:p>
    <w:p w14:paraId="7F4E5445" w14:textId="77777777" w:rsidR="006174A4" w:rsidRPr="006174A4" w:rsidRDefault="006174A4" w:rsidP="00B64D08">
      <w:pPr>
        <w:pStyle w:val="Heading3"/>
        <w:spacing w:line="360" w:lineRule="auto"/>
        <w:rPr>
          <w:sz w:val="26"/>
          <w:szCs w:val="26"/>
          <w:lang w:val="en-US"/>
        </w:rPr>
      </w:pPr>
      <w:r w:rsidRPr="006174A4">
        <w:rPr>
          <w:sz w:val="26"/>
          <w:szCs w:val="26"/>
          <w:lang w:val="en-US"/>
        </w:rPr>
        <w:t>5.4.3. Kết quả về mặt bảo mật cơ bản</w:t>
      </w:r>
    </w:p>
    <w:p w14:paraId="7B03E71B" w14:textId="77777777" w:rsidR="006174A4" w:rsidRPr="006174A4" w:rsidRDefault="006174A4" w:rsidP="00D97865">
      <w:pPr>
        <w:spacing w:line="360" w:lineRule="auto"/>
        <w:ind w:firstLine="720"/>
        <w:rPr>
          <w:lang w:val="en-US"/>
        </w:rPr>
      </w:pPr>
      <w:r w:rsidRPr="006174A4">
        <w:rPr>
          <w:lang w:val="en-US"/>
        </w:rPr>
        <w:t>Dù kiểm tra thủ công, hệ thống vẫn thể hiện tốt cơ chế phân quyền bảo mật. Khi cố tình copy đường dẫn (URL) trang xem điểm của quản trị viên và dán vào trình duyệt của tài khoản sinh viên bình thường, hệ thống đã chặn lại và chuyển hướng về trang chủ. Các trường nhập liệu mật khẩu đều được mã hóa (ẩn dưới dạng dấu sao) và không hiển thị lộ liễu trên giao diện.</w:t>
      </w:r>
    </w:p>
    <w:p w14:paraId="5FC5E361" w14:textId="77777777" w:rsidR="006174A4" w:rsidRPr="006174A4" w:rsidRDefault="006174A4" w:rsidP="00B64D08">
      <w:pPr>
        <w:pStyle w:val="Heading3"/>
        <w:spacing w:line="360" w:lineRule="auto"/>
        <w:rPr>
          <w:sz w:val="26"/>
          <w:szCs w:val="26"/>
          <w:lang w:val="en-US"/>
        </w:rPr>
      </w:pPr>
      <w:r w:rsidRPr="006174A4">
        <w:rPr>
          <w:sz w:val="26"/>
          <w:szCs w:val="26"/>
          <w:lang w:val="en-US"/>
        </w:rPr>
        <w:t>5.4.4. Kết quả về độ tương thích</w:t>
      </w:r>
    </w:p>
    <w:p w14:paraId="45B0E1B8" w14:textId="77777777" w:rsidR="006174A4" w:rsidRPr="006174A4" w:rsidRDefault="006174A4" w:rsidP="00D97865">
      <w:pPr>
        <w:spacing w:line="360" w:lineRule="auto"/>
        <w:ind w:firstLine="720"/>
        <w:rPr>
          <w:lang w:val="en-US"/>
        </w:rPr>
      </w:pPr>
      <w:r w:rsidRPr="006174A4">
        <w:rPr>
          <w:lang w:val="en-US"/>
        </w:rPr>
        <w:t xml:space="preserve">Ứng dụng giữ được tính đồng nhất rất cao. Giao diện (màu sắc, khoảng cách, font chữ) hiển thị trên máy Android và iPhone hầu như không có sự khác biệt. Nền </w:t>
      </w:r>
      <w:r w:rsidRPr="006174A4">
        <w:rPr>
          <w:lang w:val="en-US"/>
        </w:rPr>
        <w:lastRenderedPageBreak/>
        <w:t>tảng web hiển thị tốt, không bị vỡ bố cục khi xem song song trên màn hình máy tính lớn và khi thu nhỏ cửa sổ.</w:t>
      </w:r>
    </w:p>
    <w:p w14:paraId="2DD035BF" w14:textId="1853B509" w:rsidR="006174A4" w:rsidRPr="006174A4" w:rsidRDefault="00B64D08" w:rsidP="00B64D08">
      <w:pPr>
        <w:pStyle w:val="Heading2"/>
        <w:spacing w:line="360" w:lineRule="auto"/>
        <w:rPr>
          <w:sz w:val="26"/>
          <w:szCs w:val="26"/>
          <w:lang w:val="en-US"/>
        </w:rPr>
      </w:pPr>
      <w:r w:rsidRPr="006174A4">
        <w:rPr>
          <w:sz w:val="26"/>
          <w:szCs w:val="26"/>
          <w:lang w:val="en-US"/>
        </w:rPr>
        <w:t>5.5. ĐÁNH GIÁ CHẤT LƯỢNG HỆ THỐNG</w:t>
      </w:r>
    </w:p>
    <w:p w14:paraId="3EF58CE2" w14:textId="77777777" w:rsidR="006174A4" w:rsidRDefault="006174A4" w:rsidP="00B64D08">
      <w:pPr>
        <w:pStyle w:val="Heading3"/>
        <w:spacing w:line="360" w:lineRule="auto"/>
        <w:rPr>
          <w:sz w:val="26"/>
          <w:szCs w:val="26"/>
          <w:lang w:val="en-US"/>
        </w:rPr>
      </w:pPr>
      <w:r w:rsidRPr="006174A4">
        <w:rPr>
          <w:sz w:val="26"/>
          <w:szCs w:val="26"/>
          <w:lang w:val="en-US"/>
        </w:rPr>
        <w:t>5.5.1. Ưu điểm đạt được</w:t>
      </w:r>
    </w:p>
    <w:p w14:paraId="5BE512AC" w14:textId="66289C00" w:rsidR="006174A4" w:rsidRPr="00B64D08" w:rsidRDefault="006174A4" w:rsidP="00D97865">
      <w:pPr>
        <w:spacing w:line="360" w:lineRule="auto"/>
        <w:ind w:firstLine="720"/>
        <w:rPr>
          <w:lang w:val="en-US"/>
        </w:rPr>
      </w:pPr>
      <w:r w:rsidRPr="00B64D08">
        <w:rPr>
          <w:lang w:val="en-US"/>
        </w:rPr>
        <w:t>Qua quá trình tự rà soát, hệ thống cho thấy sự hoàn thiện tốt về mặt logic nghiệp vụ. Các tính năng đáp ứng sát với nhu cầu thực tế của môi trường giáo dục. Giao diện được thiết kế hiện đại, tinh gọn giúp người mới dễ dàng làm quen mà không cần đọc nhiều tài liệu hướng dẫn. Kiến trúc phân tầng giữa máy chủ (Backend) và giao diện (Frontend) hoạt động ổn định, giúp dữ liệu luôn đồng bộ.</w:t>
      </w:r>
    </w:p>
    <w:p w14:paraId="57C13E20" w14:textId="77777777" w:rsidR="006174A4" w:rsidRDefault="006174A4" w:rsidP="00B64D08">
      <w:pPr>
        <w:pStyle w:val="Heading3"/>
        <w:spacing w:line="360" w:lineRule="auto"/>
        <w:rPr>
          <w:sz w:val="26"/>
          <w:szCs w:val="26"/>
          <w:lang w:val="en-US"/>
        </w:rPr>
      </w:pPr>
      <w:r w:rsidRPr="006174A4">
        <w:rPr>
          <w:sz w:val="26"/>
          <w:szCs w:val="26"/>
          <w:lang w:val="en-US"/>
        </w:rPr>
        <w:t>5.5.2. Điểm hạn chế cần khắc phục</w:t>
      </w:r>
    </w:p>
    <w:p w14:paraId="689331FA" w14:textId="79269223" w:rsidR="006174A4" w:rsidRPr="00B64D08" w:rsidRDefault="006174A4" w:rsidP="00D97865">
      <w:pPr>
        <w:spacing w:line="360" w:lineRule="auto"/>
        <w:ind w:firstLine="720"/>
        <w:rPr>
          <w:lang w:val="en-US"/>
        </w:rPr>
      </w:pPr>
      <w:r w:rsidRPr="00B64D08">
        <w:rPr>
          <w:lang w:val="en-US"/>
        </w:rPr>
        <w:t>Do chỉ kiểm thử thủ công với dữ liệu mẫu nhỏ lẻ, hệ thống chưa được đo lường chính xác sức chịu tải nếu có hàng ngàn sinh viên truy cập cùng lúc (ví dụ: vào thời điểm đăng ký môn học). Ngoài ra, khả năng lưu trữ ngoại tuyến (offline) trên thiết bị di động vẫn cần tinh chỉnh thêm, đôi lúc ứng dụng cần thời gian tải lại hình ảnh nếu mạng chập chờn.</w:t>
      </w:r>
    </w:p>
    <w:p w14:paraId="71F123F3" w14:textId="1C1B2326" w:rsidR="006174A4" w:rsidRPr="006174A4" w:rsidRDefault="00B64D08" w:rsidP="00B64D08">
      <w:pPr>
        <w:pStyle w:val="Heading2"/>
        <w:spacing w:line="360" w:lineRule="auto"/>
        <w:rPr>
          <w:sz w:val="26"/>
          <w:szCs w:val="26"/>
          <w:lang w:val="en-US"/>
        </w:rPr>
      </w:pPr>
      <w:r w:rsidRPr="006174A4">
        <w:rPr>
          <w:sz w:val="26"/>
          <w:szCs w:val="26"/>
          <w:lang w:val="en-US"/>
        </w:rPr>
        <w:t>5.6. KHUYẾN NGHỊ VÀ ĐỊNH HƯỚNG</w:t>
      </w:r>
    </w:p>
    <w:p w14:paraId="3FCE4138" w14:textId="77777777" w:rsidR="006174A4" w:rsidRDefault="006174A4" w:rsidP="00B64D08">
      <w:pPr>
        <w:pStyle w:val="Heading3"/>
        <w:spacing w:line="360" w:lineRule="auto"/>
        <w:rPr>
          <w:sz w:val="26"/>
          <w:szCs w:val="26"/>
          <w:lang w:val="en-US"/>
        </w:rPr>
      </w:pPr>
      <w:r w:rsidRPr="006174A4">
        <w:rPr>
          <w:sz w:val="26"/>
          <w:szCs w:val="26"/>
          <w:lang w:val="en-US"/>
        </w:rPr>
        <w:t>5.6.1. Khuyến nghị trước khi triển khai thực tế</w:t>
      </w:r>
    </w:p>
    <w:p w14:paraId="6C3C5A87" w14:textId="1DE39B6C" w:rsidR="006174A4" w:rsidRPr="00B64D08" w:rsidRDefault="006174A4" w:rsidP="00D97865">
      <w:pPr>
        <w:spacing w:line="360" w:lineRule="auto"/>
        <w:ind w:firstLine="720"/>
        <w:rPr>
          <w:lang w:val="en-US"/>
        </w:rPr>
      </w:pPr>
      <w:r w:rsidRPr="00B64D08">
        <w:rPr>
          <w:lang w:val="en-US"/>
        </w:rPr>
        <w:t>Trước khi chính thức mời người dùng thật tham gia trải nghiệm (Beta Test), hệ thống cần xem xét thêm việc giảm dung lượng tải của các biểu tượng (icon) và hình ảnh để tăng tốc độ hiển thị hơn nữa. Cần rà soát lại một số thông báo lỗi để câu chữ thân thiện và mang tính hướng dẫn rõ ràng hơn thay vì chỉ báo lỗi chung chung.</w:t>
      </w:r>
    </w:p>
    <w:p w14:paraId="746A0CE4" w14:textId="77777777" w:rsidR="006174A4" w:rsidRDefault="006174A4" w:rsidP="00B64D08">
      <w:pPr>
        <w:pStyle w:val="Heading3"/>
        <w:spacing w:line="360" w:lineRule="auto"/>
        <w:rPr>
          <w:sz w:val="26"/>
          <w:szCs w:val="26"/>
          <w:lang w:val="en-US"/>
        </w:rPr>
      </w:pPr>
      <w:r w:rsidRPr="006174A4">
        <w:rPr>
          <w:sz w:val="26"/>
          <w:szCs w:val="26"/>
          <w:lang w:val="en-US"/>
        </w:rPr>
        <w:t>5.6.2. Định hướng tương lai</w:t>
      </w:r>
    </w:p>
    <w:p w14:paraId="1410039A" w14:textId="4CE47BB1" w:rsidR="006174A4" w:rsidRPr="00B64D08" w:rsidRDefault="006174A4" w:rsidP="00D97865">
      <w:pPr>
        <w:spacing w:line="360" w:lineRule="auto"/>
        <w:ind w:firstLine="720"/>
        <w:rPr>
          <w:lang w:val="en-US"/>
        </w:rPr>
      </w:pPr>
      <w:r w:rsidRPr="00B64D08">
        <w:rPr>
          <w:lang w:val="en-US"/>
        </w:rPr>
        <w:t xml:space="preserve">Khi dự án chính thức vận hành và mở rộng, việc bổ sung các bộ công cụ kiểm thử tự động (Automation Test) sẽ là cần thiết để tiết kiệm thời gian rà soát lại mỗi khi có bản cập nhật mới. Bên cạnh đó, hệ thống có thể phát triển thêm tính năng đăng </w:t>
      </w:r>
      <w:r w:rsidRPr="00B64D08">
        <w:rPr>
          <w:lang w:val="en-US"/>
        </w:rPr>
        <w:lastRenderedPageBreak/>
        <w:t>nhập nhanh bằng vân tay hoặc nhận diện khuôn mặt để tăng tính tiện lợi cho phiên bản di động.</w:t>
      </w:r>
    </w:p>
    <w:p w14:paraId="3DB0141F" w14:textId="5B9A7578" w:rsidR="006174A4" w:rsidRDefault="00B64D08" w:rsidP="00B64D08">
      <w:pPr>
        <w:pStyle w:val="Heading2"/>
        <w:spacing w:line="360" w:lineRule="auto"/>
        <w:rPr>
          <w:sz w:val="26"/>
          <w:szCs w:val="26"/>
          <w:lang w:val="en-US"/>
        </w:rPr>
      </w:pPr>
      <w:r w:rsidRPr="006174A4">
        <w:rPr>
          <w:sz w:val="26"/>
          <w:szCs w:val="26"/>
          <w:lang w:val="en-US"/>
        </w:rPr>
        <w:t>5.7. KẾT LUẬN</w:t>
      </w:r>
    </w:p>
    <w:p w14:paraId="15E2CD3F" w14:textId="58F15754" w:rsidR="006174A4" w:rsidRPr="00B64D08" w:rsidRDefault="006174A4" w:rsidP="00D97865">
      <w:pPr>
        <w:spacing w:line="360" w:lineRule="auto"/>
        <w:ind w:firstLine="720"/>
        <w:rPr>
          <w:lang w:val="en-US"/>
        </w:rPr>
      </w:pPr>
      <w:r w:rsidRPr="00B64D08">
        <w:rPr>
          <w:lang w:val="en-US"/>
        </w:rPr>
        <w:t>Quá trình kiểm thử trực tiếp và đánh giá nội bộ cho thấy hệ thống quản lý sinh viên đã đáp ứng tốt các mục tiêu đề ra ban đầu. Phần mềm hoạt động trơn tru, logic nghiệp vụ xử lý chính xác và giao diện đảm bảo tính tương thích cao trên nhiều thiết bị. Dù sử dụng phương pháp thử nghiệm thủ công dựa trên kịch bản người dùng thật, kết quả thu được đã chứng minh tính khả thi, sự ổn định của hệ thống, tạo tiền đề vững chắc để dự án bước vào giai đoạn triển khai thực tế trong tương lai.</w:t>
      </w:r>
    </w:p>
    <w:p w14:paraId="774FC4F4" w14:textId="13B7C983" w:rsidR="003D4F1C" w:rsidRPr="006174A4" w:rsidRDefault="00000000">
      <w:r w:rsidRPr="006174A4">
        <w:br w:type="page"/>
      </w:r>
    </w:p>
    <w:p w14:paraId="4A43B51C" w14:textId="77777777" w:rsidR="003D4F1C" w:rsidRDefault="00000000">
      <w:pPr>
        <w:pStyle w:val="11"/>
      </w:pPr>
      <w:bookmarkStart w:id="144" w:name="_Toc224667760"/>
      <w:r>
        <w:lastRenderedPageBreak/>
        <w:t>TÀI LIỆU THAM KHẢO</w:t>
      </w:r>
      <w:bookmarkEnd w:id="142"/>
      <w:bookmarkEnd w:id="143"/>
      <w:bookmarkEnd w:id="144"/>
    </w:p>
    <w:p w14:paraId="2287BF60" w14:textId="77777777" w:rsidR="003D4F1C" w:rsidRDefault="00000000">
      <w:r>
        <w:t xml:space="preserve">[1] Bộ Giáo dục và Đào tạo, Thông tư số 08/2021/TT-BGDĐT về việc ban hành </w:t>
      </w:r>
    </w:p>
    <w:p w14:paraId="4CC5954C" w14:textId="77777777" w:rsidR="003D4F1C" w:rsidRDefault="00000000">
      <w:r>
        <w:t xml:space="preserve">    Quy chế đào tạo trình độ đại học, Hà Nội, 2021.</w:t>
      </w:r>
    </w:p>
    <w:p w14:paraId="52FD7321" w14:textId="77777777" w:rsidR="003D4F1C" w:rsidRDefault="00000000">
      <w:r>
        <w:t xml:space="preserve">[2] M. Fowler, Patterns of Enterprise Application Architecture, Addison-Wesley </w:t>
      </w:r>
    </w:p>
    <w:p w14:paraId="60368FC1" w14:textId="77777777" w:rsidR="003D4F1C" w:rsidRDefault="00000000">
      <w:r>
        <w:t xml:space="preserve">    Professional, Boston, 2002.</w:t>
      </w:r>
    </w:p>
    <w:p w14:paraId="2835C5FE" w14:textId="77777777" w:rsidR="003D4F1C" w:rsidRDefault="00000000">
      <w:r>
        <w:t xml:space="preserve">[3] D. Flanagan, JavaScript: The Definitive Guide, 7th ed., O'Reilly Media, </w:t>
      </w:r>
    </w:p>
    <w:p w14:paraId="31F963D0" w14:textId="77777777" w:rsidR="003D4F1C" w:rsidRDefault="00000000">
      <w:r>
        <w:t xml:space="preserve">    Sebastopol, CA, 2020.</w:t>
      </w:r>
    </w:p>
    <w:p w14:paraId="4776E16D" w14:textId="77777777" w:rsidR="003D4F1C" w:rsidRDefault="00000000">
      <w:r>
        <w:t xml:space="preserve">[4] A. Banks and E. Porcello, Learning React: Modern Patterns for Developing </w:t>
      </w:r>
    </w:p>
    <w:p w14:paraId="36B2FBA6" w14:textId="77777777" w:rsidR="003D4F1C" w:rsidRDefault="00000000">
      <w:r>
        <w:t xml:space="preserve">    React Apps, 2nd ed., O'Reilly Media, Sebastopol, CA, 2020.</w:t>
      </w:r>
    </w:p>
    <w:p w14:paraId="0B6CDC1C" w14:textId="77777777" w:rsidR="003D4F1C" w:rsidRDefault="00000000">
      <w:r>
        <w:t xml:space="preserve">[5] React Team, "React Documentation," Meta Open Source, 2024. [Online]. </w:t>
      </w:r>
    </w:p>
    <w:p w14:paraId="6A44D89D" w14:textId="77777777" w:rsidR="003D4F1C" w:rsidRDefault="00000000">
      <w:r>
        <w:t xml:space="preserve">    Available: https://react.dev. [Truy cập: 15-01-2024].</w:t>
      </w:r>
    </w:p>
    <w:p w14:paraId="6E36F2F2" w14:textId="77777777" w:rsidR="003D4F1C" w:rsidRDefault="00000000">
      <w:r>
        <w:t xml:space="preserve">[6] Node.js Foundation, "Node.js v20 Documentation," OpenJS Foundation, 2024. </w:t>
      </w:r>
    </w:p>
    <w:p w14:paraId="4D132E0A" w14:textId="77777777" w:rsidR="003D4F1C" w:rsidRDefault="00000000">
      <w:r>
        <w:t xml:space="preserve">    [Online]. Available: https://nodejs.org/docs/latest-v20.x/api. [Truy cập: </w:t>
      </w:r>
    </w:p>
    <w:p w14:paraId="73DA26D9" w14:textId="77777777" w:rsidR="003D4F1C" w:rsidRDefault="00000000">
      <w:r>
        <w:t xml:space="preserve">    15-01-2024].</w:t>
      </w:r>
    </w:p>
    <w:p w14:paraId="13113E48" w14:textId="77777777" w:rsidR="003D4F1C" w:rsidRDefault="00000000">
      <w:r>
        <w:t xml:space="preserve">[7] PostgreSQL Global Development Group, "PostgreSQL 16 Documentation," 2024. </w:t>
      </w:r>
    </w:p>
    <w:p w14:paraId="178F15EB" w14:textId="77777777" w:rsidR="003D4F1C" w:rsidRDefault="00000000">
      <w:r>
        <w:t xml:space="preserve">    [Online]. Available: https://www.postgresql.org/docs/16/index.html. </w:t>
      </w:r>
    </w:p>
    <w:p w14:paraId="67488FF7" w14:textId="77777777" w:rsidR="003D4F1C" w:rsidRDefault="00000000">
      <w:r>
        <w:t xml:space="preserve">    [Truy cập: 15-01-2024].</w:t>
      </w:r>
    </w:p>
    <w:p w14:paraId="65C7EE64" w14:textId="77777777" w:rsidR="003D4F1C" w:rsidRDefault="00000000">
      <w:r>
        <w:t xml:space="preserve">[8] Google, "Firebase Authentication Documentation," Firebase, 2024. [Online]. </w:t>
      </w:r>
    </w:p>
    <w:p w14:paraId="42114F3D" w14:textId="77777777" w:rsidR="003D4F1C" w:rsidRDefault="00000000">
      <w:r>
        <w:t xml:space="preserve">    Available: https://firebase.google.com/docs/auth. [Truy cập: 15-01-2024].</w:t>
      </w:r>
    </w:p>
    <w:p w14:paraId="2D19B9FE" w14:textId="77777777" w:rsidR="003D4F1C" w:rsidRDefault="00000000">
      <w:r>
        <w:t xml:space="preserve">[9] Mozilla Developer Network, "HTTP | MDN Web Docs," Mozilla, 2024. [Online]. </w:t>
      </w:r>
    </w:p>
    <w:p w14:paraId="4F010F27" w14:textId="77777777" w:rsidR="003D4F1C" w:rsidRDefault="00000000">
      <w:r>
        <w:t xml:space="preserve">    Available: https://developer.mozilla.org/en-US/docs/Web/HTTP. [Truy cập: </w:t>
      </w:r>
    </w:p>
    <w:p w14:paraId="76AF28C0" w14:textId="77777777" w:rsidR="003D4F1C" w:rsidRDefault="00000000">
      <w:r>
        <w:t xml:space="preserve">    15-01-2024].</w:t>
      </w:r>
    </w:p>
    <w:p w14:paraId="38BB48EF" w14:textId="77777777" w:rsidR="003D4F1C" w:rsidRDefault="00000000">
      <w:r>
        <w:t xml:space="preserve">[10] Express.js Team, "Express.js Documentation," OpenJS Foundation, 2024. </w:t>
      </w:r>
    </w:p>
    <w:p w14:paraId="03E9C3FB" w14:textId="77777777" w:rsidR="003D4F1C" w:rsidRDefault="00000000">
      <w:r>
        <w:t xml:space="preserve">     [Online]. Available: https://expressjs.com. [Truy cập: 15-01-2024].</w:t>
      </w:r>
    </w:p>
    <w:p w14:paraId="3A102EC7" w14:textId="77777777" w:rsidR="003D4F1C" w:rsidRDefault="003D4F1C"/>
    <w:p w14:paraId="19DF63C8" w14:textId="77777777" w:rsidR="003D4F1C" w:rsidRDefault="003D4F1C"/>
    <w:sectPr w:rsidR="003D4F1C">
      <w:pgSz w:w="11907" w:h="16840"/>
      <w:pgMar w:top="1411" w:right="1138" w:bottom="1411" w:left="1701"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D5A8F" w14:textId="77777777" w:rsidR="0099153E" w:rsidRDefault="0099153E">
      <w:pPr>
        <w:spacing w:line="240" w:lineRule="auto"/>
      </w:pPr>
      <w:r>
        <w:separator/>
      </w:r>
    </w:p>
  </w:endnote>
  <w:endnote w:type="continuationSeparator" w:id="0">
    <w:p w14:paraId="374CED89" w14:textId="77777777" w:rsidR="0099153E" w:rsidRDefault="009915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VNI-Times">
    <w:altName w:val="Segoe Print"/>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78478"/>
    </w:sdtPr>
    <w:sdtContent>
      <w:p w14:paraId="52887EC0" w14:textId="77777777" w:rsidR="003D4F1C" w:rsidRDefault="00000000">
        <w:pPr>
          <w:pStyle w:val="Footer"/>
          <w:tabs>
            <w:tab w:val="clear" w:pos="4153"/>
            <w:tab w:val="clear" w:pos="8306"/>
            <w:tab w:val="center" w:pos="4680"/>
            <w:tab w:val="right" w:pos="9360"/>
          </w:tabs>
        </w:pPr>
        <w:r>
          <w:rPr>
            <w:b/>
            <w:sz w:val="20"/>
            <w:szCs w:val="20"/>
          </w:rPr>
          <w:tab/>
        </w:r>
        <w:r>
          <w:rPr>
            <w:b/>
            <w:sz w:val="20"/>
            <w:szCs w:val="20"/>
          </w:rPr>
          <w:tab/>
        </w:r>
      </w:p>
    </w:sdtContent>
  </w:sdt>
  <w:p w14:paraId="59737626" w14:textId="77777777" w:rsidR="003D4F1C" w:rsidRDefault="003D4F1C">
    <w:pPr>
      <w:pStyle w:val="Footer"/>
      <w:tabs>
        <w:tab w:val="clear" w:pos="4153"/>
        <w:tab w:val="clear" w:pos="8306"/>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3545" w14:textId="77777777" w:rsidR="003D4F1C" w:rsidRDefault="00000000">
    <w:pPr>
      <w:pStyle w:val="Footer"/>
      <w:tabs>
        <w:tab w:val="clear" w:pos="4153"/>
        <w:tab w:val="clear" w:pos="8306"/>
        <w:tab w:val="center" w:pos="4680"/>
        <w:tab w:val="right" w:pos="9360"/>
      </w:tabs>
      <w:jc w:val="center"/>
    </w:pPr>
    <w:r>
      <w:rPr>
        <w:noProof/>
      </w:rPr>
      <mc:AlternateContent>
        <mc:Choice Requires="wps">
          <w:drawing>
            <wp:anchor distT="0" distB="0" distL="114300" distR="114300" simplePos="0" relativeHeight="251659264" behindDoc="0" locked="0" layoutInCell="1" allowOverlap="1" wp14:anchorId="686BE633" wp14:editId="0E6B26BF">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CA4CB2" w14:textId="77777777" w:rsidR="003D4F1C" w:rsidRDefault="00000000">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86BE633" id="_x0000_t202" coordsize="21600,21600" o:spt="202" path="m,l,21600r21600,l21600,xe">
              <v:stroke joinstyle="miter"/>
              <v:path gradientshapeok="t" o:connecttype="rect"/>
            </v:shapetype>
            <v:shape id="Text Box 1"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5CA4CB2" w14:textId="77777777" w:rsidR="003D4F1C" w:rsidRDefault="00000000">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65226C5C" w14:textId="77777777" w:rsidR="003D4F1C" w:rsidRDefault="003D4F1C">
    <w:pPr>
      <w:pStyle w:val="Footer"/>
      <w:tabs>
        <w:tab w:val="clear" w:pos="4153"/>
        <w:tab w:val="clear" w:pos="8306"/>
        <w:tab w:val="center" w:pos="4680"/>
        <w:tab w:val="right"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43AC" w14:textId="77777777" w:rsidR="003D4F1C" w:rsidRDefault="00000000">
    <w:pPr>
      <w:pStyle w:val="Footer"/>
      <w:tabs>
        <w:tab w:val="clear" w:pos="4153"/>
        <w:tab w:val="clear" w:pos="8306"/>
        <w:tab w:val="center" w:pos="4680"/>
        <w:tab w:val="right" w:pos="9360"/>
      </w:tabs>
      <w:jc w:val="center"/>
    </w:pPr>
    <w:r>
      <w:rPr>
        <w:noProof/>
      </w:rPr>
      <mc:AlternateContent>
        <mc:Choice Requires="wps">
          <w:drawing>
            <wp:anchor distT="0" distB="0" distL="114300" distR="114300" simplePos="0" relativeHeight="251660288" behindDoc="0" locked="0" layoutInCell="1" allowOverlap="1" wp14:anchorId="3FBA164C" wp14:editId="60F6423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0A51CE" w14:textId="77777777" w:rsidR="003D4F1C" w:rsidRDefault="00000000">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BA164C" id="_x0000_t202" coordsize="21600,21600" o:spt="202" path="m,l,21600r21600,l21600,xe">
              <v:stroke joinstyle="miter"/>
              <v:path gradientshapeok="t" o:connecttype="rect"/>
            </v:shapetype>
            <v:shape id="Text Box 2" o:spid="_x0000_s1028"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C0A51CE" w14:textId="77777777" w:rsidR="003D4F1C" w:rsidRDefault="00000000">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1E4CDB9A" w14:textId="77777777" w:rsidR="003D4F1C" w:rsidRDefault="003D4F1C">
    <w:pPr>
      <w:pStyle w:val="Footer"/>
      <w:tabs>
        <w:tab w:val="clear" w:pos="4153"/>
        <w:tab w:val="clear" w:pos="8306"/>
        <w:tab w:val="center" w:pos="4680"/>
        <w:tab w:val="right" w:pos="93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F87F" w14:textId="77777777" w:rsidR="003D4F1C" w:rsidRDefault="00000000">
    <w:pPr>
      <w:pStyle w:val="Footer"/>
      <w:tabs>
        <w:tab w:val="clear" w:pos="4153"/>
        <w:tab w:val="clear" w:pos="8306"/>
        <w:tab w:val="center" w:pos="4680"/>
        <w:tab w:val="right" w:pos="9360"/>
      </w:tabs>
      <w:jc w:val="center"/>
    </w:pPr>
    <w:r>
      <w:rPr>
        <w:noProof/>
      </w:rPr>
      <mc:AlternateContent>
        <mc:Choice Requires="wps">
          <w:drawing>
            <wp:anchor distT="0" distB="0" distL="114300" distR="114300" simplePos="0" relativeHeight="251661312" behindDoc="0" locked="0" layoutInCell="1" allowOverlap="1" wp14:anchorId="625630CF" wp14:editId="1F9B5B54">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8352DD" w14:textId="77777777" w:rsidR="003D4F1C" w:rsidRDefault="00000000">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5630CF" id="_x0000_t202" coordsize="21600,21600" o:spt="202" path="m,l,21600r21600,l21600,xe">
              <v:stroke joinstyle="miter"/>
              <v:path gradientshapeok="t" o:connecttype="rect"/>
            </v:shapetype>
            <v:shape id="Text Box 3"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5D8352DD" w14:textId="77777777" w:rsidR="003D4F1C" w:rsidRDefault="00000000">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0803FD34" w14:textId="77777777" w:rsidR="003D4F1C" w:rsidRDefault="003D4F1C">
    <w:pPr>
      <w:pStyle w:val="Footer"/>
      <w:tabs>
        <w:tab w:val="clear" w:pos="4153"/>
        <w:tab w:val="clear" w:pos="8306"/>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857F2" w14:textId="77777777" w:rsidR="0099153E" w:rsidRDefault="0099153E">
      <w:pPr>
        <w:spacing w:after="0"/>
      </w:pPr>
      <w:r>
        <w:separator/>
      </w:r>
    </w:p>
  </w:footnote>
  <w:footnote w:type="continuationSeparator" w:id="0">
    <w:p w14:paraId="77222BF8" w14:textId="77777777" w:rsidR="0099153E" w:rsidRDefault="0099153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5A81F" w14:textId="77777777" w:rsidR="003D4F1C" w:rsidRDefault="003D4F1C">
    <w:pPr>
      <w:pStyle w:val="Header"/>
      <w:tabs>
        <w:tab w:val="clear" w:pos="4153"/>
        <w:tab w:val="clear" w:pos="8306"/>
        <w:tab w:val="center" w:pos="4680"/>
        <w:tab w:val="right" w:pos="9360"/>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B53B62"/>
    <w:multiLevelType w:val="singleLevel"/>
    <w:tmpl w:val="9DB53B62"/>
    <w:lvl w:ilvl="0">
      <w:start w:val="1"/>
      <w:numFmt w:val="decimal"/>
      <w:pStyle w:val="Bng"/>
      <w:lvlText w:val="Bảng %1:"/>
      <w:lvlJc w:val="left"/>
      <w:pPr>
        <w:tabs>
          <w:tab w:val="left" w:pos="432"/>
        </w:tabs>
        <w:ind w:left="432" w:hanging="432"/>
      </w:pPr>
      <w:rPr>
        <w:rFonts w:ascii="Times New Roman" w:hAnsi="Times New Roman" w:cs="Times New Roman" w:hint="default"/>
        <w:b/>
        <w:sz w:val="24"/>
      </w:rPr>
    </w:lvl>
  </w:abstractNum>
  <w:abstractNum w:abstractNumId="1" w15:restartNumberingAfterBreak="0">
    <w:nsid w:val="AD225297"/>
    <w:multiLevelType w:val="multilevel"/>
    <w:tmpl w:val="AD225297"/>
    <w:lvl w:ilvl="0">
      <w:start w:val="1"/>
      <w:numFmt w:val="none"/>
      <w:lvlText w:val="+"/>
      <w:lvlJc w:val="left"/>
      <w:pPr>
        <w:tabs>
          <w:tab w:val="left" w:pos="1272"/>
        </w:tabs>
        <w:ind w:left="1272" w:hanging="432"/>
      </w:pPr>
      <w:rPr>
        <w:rFonts w:ascii="Times New Roman" w:hAnsi="Times New Roman" w:cs="Calibri" w:hint="default"/>
        <w:b/>
        <w:sz w:val="24"/>
      </w:rPr>
    </w:lvl>
    <w:lvl w:ilvl="1">
      <w:start w:val="1"/>
      <w:numFmt w:val="none"/>
      <w:lvlText w:val="+"/>
      <w:lvlJc w:val="left"/>
      <w:pPr>
        <w:tabs>
          <w:tab w:val="left" w:pos="1680"/>
        </w:tabs>
        <w:ind w:left="1680" w:hanging="420"/>
      </w:pPr>
      <w:rPr>
        <w:rFonts w:hint="default"/>
      </w:rPr>
    </w:lvl>
    <w:lvl w:ilvl="2">
      <w:start w:val="1"/>
      <w:numFmt w:val="none"/>
      <w:lvlText w:val="+"/>
      <w:lvlJc w:val="left"/>
      <w:pPr>
        <w:tabs>
          <w:tab w:val="left" w:pos="2100"/>
        </w:tabs>
        <w:ind w:left="2100" w:hanging="420"/>
      </w:pPr>
      <w:rPr>
        <w:rFonts w:hint="default"/>
      </w:rPr>
    </w:lvl>
    <w:lvl w:ilvl="3">
      <w:start w:val="1"/>
      <w:numFmt w:val="none"/>
      <w:lvlText w:val="+"/>
      <w:lvlJc w:val="left"/>
      <w:pPr>
        <w:tabs>
          <w:tab w:val="left" w:pos="2520"/>
        </w:tabs>
        <w:ind w:left="2520" w:hanging="420"/>
      </w:pPr>
      <w:rPr>
        <w:rFonts w:hint="default"/>
      </w:rPr>
    </w:lvl>
    <w:lvl w:ilvl="4">
      <w:start w:val="1"/>
      <w:numFmt w:val="none"/>
      <w:lvlText w:val="+"/>
      <w:lvlJc w:val="left"/>
      <w:pPr>
        <w:tabs>
          <w:tab w:val="left" w:pos="2940"/>
        </w:tabs>
        <w:ind w:left="2940" w:hanging="420"/>
      </w:pPr>
      <w:rPr>
        <w:rFonts w:hint="default"/>
      </w:rPr>
    </w:lvl>
    <w:lvl w:ilvl="5">
      <w:start w:val="1"/>
      <w:numFmt w:val="none"/>
      <w:lvlText w:val="+"/>
      <w:lvlJc w:val="left"/>
      <w:pPr>
        <w:tabs>
          <w:tab w:val="left" w:pos="3360"/>
        </w:tabs>
        <w:ind w:left="3360" w:hanging="420"/>
      </w:pPr>
      <w:rPr>
        <w:rFonts w:hint="default"/>
      </w:rPr>
    </w:lvl>
    <w:lvl w:ilvl="6">
      <w:start w:val="1"/>
      <w:numFmt w:val="none"/>
      <w:lvlText w:val="+"/>
      <w:lvlJc w:val="left"/>
      <w:pPr>
        <w:tabs>
          <w:tab w:val="left" w:pos="3780"/>
        </w:tabs>
        <w:ind w:left="3780" w:hanging="420"/>
      </w:pPr>
      <w:rPr>
        <w:rFonts w:hint="default"/>
      </w:rPr>
    </w:lvl>
    <w:lvl w:ilvl="7">
      <w:start w:val="1"/>
      <w:numFmt w:val="none"/>
      <w:lvlText w:val="+"/>
      <w:lvlJc w:val="left"/>
      <w:pPr>
        <w:tabs>
          <w:tab w:val="left" w:pos="4200"/>
        </w:tabs>
        <w:ind w:left="4200" w:hanging="420"/>
      </w:pPr>
      <w:rPr>
        <w:rFonts w:hint="default"/>
      </w:rPr>
    </w:lvl>
    <w:lvl w:ilvl="8">
      <w:start w:val="1"/>
      <w:numFmt w:val="none"/>
      <w:lvlText w:val="+"/>
      <w:lvlJc w:val="left"/>
      <w:pPr>
        <w:tabs>
          <w:tab w:val="left" w:pos="4620"/>
        </w:tabs>
        <w:ind w:left="4620" w:hanging="420"/>
      </w:pPr>
      <w:rPr>
        <w:rFonts w:hint="default"/>
      </w:rPr>
    </w:lvl>
  </w:abstractNum>
  <w:abstractNum w:abstractNumId="2" w15:restartNumberingAfterBreak="0">
    <w:nsid w:val="C5D6060F"/>
    <w:multiLevelType w:val="singleLevel"/>
    <w:tmpl w:val="C5D6060F"/>
    <w:lvl w:ilvl="0">
      <w:start w:val="1"/>
      <w:numFmt w:val="decimal"/>
      <w:pStyle w:val="Hnh"/>
      <w:lvlText w:val="Hình %1:"/>
      <w:lvlJc w:val="left"/>
      <w:pPr>
        <w:tabs>
          <w:tab w:val="left" w:pos="432"/>
        </w:tabs>
        <w:ind w:left="432" w:hanging="432"/>
      </w:pPr>
      <w:rPr>
        <w:rFonts w:ascii="Times New Roman" w:hAnsi="Times New Roman" w:cs="Times New Roman" w:hint="default"/>
        <w:b/>
        <w:sz w:val="24"/>
      </w:rPr>
    </w:lvl>
  </w:abstractNum>
  <w:abstractNum w:abstractNumId="3"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4"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5"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6"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7"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8"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9"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10"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11"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2"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3" w15:restartNumberingAfterBreak="0">
    <w:nsid w:val="0BB5619E"/>
    <w:multiLevelType w:val="multilevel"/>
    <w:tmpl w:val="7864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5C57A2"/>
    <w:multiLevelType w:val="multilevel"/>
    <w:tmpl w:val="0C5C57A2"/>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7304170"/>
    <w:multiLevelType w:val="multilevel"/>
    <w:tmpl w:val="17304170"/>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9D658D5"/>
    <w:multiLevelType w:val="multilevel"/>
    <w:tmpl w:val="19D658D5"/>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A0B40BB"/>
    <w:multiLevelType w:val="multilevel"/>
    <w:tmpl w:val="1A0B40BB"/>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1A6004D5"/>
    <w:multiLevelType w:val="multilevel"/>
    <w:tmpl w:val="1A6004D5"/>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1C686F7A"/>
    <w:multiLevelType w:val="multilevel"/>
    <w:tmpl w:val="1C686F7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1DB55D16"/>
    <w:multiLevelType w:val="multilevel"/>
    <w:tmpl w:val="1DB55D16"/>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1DF33098"/>
    <w:multiLevelType w:val="multilevel"/>
    <w:tmpl w:val="1DF33098"/>
    <w:lvl w:ilvl="0">
      <w:start w:val="1"/>
      <w:numFmt w:val="decimal"/>
      <w:lvlText w:val="%1."/>
      <w:lvlJc w:val="left"/>
      <w:pPr>
        <w:ind w:left="785" w:hanging="360"/>
      </w:pPr>
      <w:rPr>
        <w:rFonts w:hint="default"/>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22" w15:restartNumberingAfterBreak="0">
    <w:nsid w:val="1FD27B47"/>
    <w:multiLevelType w:val="multilevel"/>
    <w:tmpl w:val="1FD27B47"/>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13B0900"/>
    <w:multiLevelType w:val="multilevel"/>
    <w:tmpl w:val="213B0900"/>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CF56DDC"/>
    <w:multiLevelType w:val="multilevel"/>
    <w:tmpl w:val="2CF56DDC"/>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11E035D"/>
    <w:multiLevelType w:val="multilevel"/>
    <w:tmpl w:val="311E035D"/>
    <w:lvl w:ilvl="0">
      <w:start w:val="1"/>
      <w:numFmt w:val="decimal"/>
      <w:pStyle w:val="1"/>
      <w:suff w:val="space"/>
      <w:lvlText w:val="CHƯƠNG %1."/>
      <w:lvlJc w:val="left"/>
      <w:pPr>
        <w:ind w:left="0" w:firstLine="0"/>
      </w:pPr>
      <w:rPr>
        <w:rFonts w:ascii="Times New Roman" w:hAnsi="Times New Roman" w:hint="default"/>
        <w:b/>
        <w:i w:val="0"/>
        <w:sz w:val="28"/>
      </w:rPr>
    </w:lvl>
    <w:lvl w:ilvl="1">
      <w:start w:val="1"/>
      <w:numFmt w:val="decimal"/>
      <w:suff w:val="space"/>
      <w:lvlText w:val="%1.%2."/>
      <w:lvlJc w:val="left"/>
      <w:pPr>
        <w:ind w:left="0" w:firstLine="0"/>
      </w:pPr>
      <w:rPr>
        <w:rFonts w:ascii="Times New Roman" w:hAnsi="Times New Roman" w:cs="Times New Roman" w:hint="default"/>
        <w:b/>
        <w:bCs/>
        <w:i w:val="0"/>
        <w:iCs w:val="0"/>
        <w:caps w:val="0"/>
        <w:smallCaps w:val="0"/>
        <w:strike w:val="0"/>
        <w:dstrike w:val="0"/>
        <w:vanish w:val="0"/>
        <w:spacing w:val="0"/>
        <w:kern w:val="0"/>
        <w:position w:val="0"/>
        <w:sz w:val="26"/>
        <w:u w:val="none"/>
        <w:vertAlign w:val="baseline"/>
        <w14:ligatures w14:val="none"/>
        <w14:numForm w14:val="default"/>
        <w14:numSpacing w14:val="default"/>
      </w:rPr>
    </w:lvl>
    <w:lvl w:ilvl="2">
      <w:start w:val="1"/>
      <w:numFmt w:val="decimal"/>
      <w:suff w:val="space"/>
      <w:lvlText w:val="%1.%2.%3."/>
      <w:lvlJc w:val="left"/>
      <w:pPr>
        <w:ind w:left="1170" w:firstLine="0"/>
      </w:pPr>
      <w:rPr>
        <w:rFonts w:ascii="Times New Roman" w:hAnsi="Times New Roman" w:cs="Times New Roman" w:hint="default"/>
        <w:b/>
        <w:bCs w:val="0"/>
        <w:i/>
        <w:iCs w:val="0"/>
        <w:caps w:val="0"/>
        <w:smallCaps w:val="0"/>
        <w:strike w:val="0"/>
        <w:dstrike w:val="0"/>
        <w:vanish w:val="0"/>
        <w:spacing w:val="0"/>
        <w:kern w:val="0"/>
        <w:position w:val="0"/>
        <w:u w:val="none"/>
        <w:vertAlign w:val="baseline"/>
        <w14:ligatures w14:val="none"/>
        <w14:numForm w14:val="default"/>
        <w14:numSpacing w14:val="default"/>
      </w:rPr>
    </w:lvl>
    <w:lvl w:ilvl="3">
      <w:start w:val="1"/>
      <w:numFmt w:val="decimal"/>
      <w:lvlRestart w:val="1"/>
      <w:suff w:val="space"/>
      <w:lvlText w:val="Hình %1.%4."/>
      <w:lvlJc w:val="left"/>
      <w:pPr>
        <w:ind w:left="1440" w:hanging="360"/>
      </w:pPr>
      <w:rPr>
        <w:rFonts w:ascii="Times New Roman" w:hAnsi="Times New Roman" w:cs="Times New Roman" w:hint="default"/>
        <w:b/>
        <w:bCs w:val="0"/>
        <w:i/>
        <w:iCs w:val="0"/>
        <w:caps w:val="0"/>
        <w:smallCaps w:val="0"/>
        <w:strike w:val="0"/>
        <w:dstrike w:val="0"/>
        <w:vanish w:val="0"/>
        <w:spacing w:val="0"/>
        <w:kern w:val="0"/>
        <w:position w:val="0"/>
        <w:sz w:val="26"/>
        <w:szCs w:val="24"/>
        <w:u w:val="none"/>
        <w:vertAlign w:val="baseline"/>
        <w14:ligatures w14:val="none"/>
        <w14:numForm w14:val="default"/>
        <w14:numSpacing w14:val="default"/>
      </w:rPr>
    </w:lvl>
    <w:lvl w:ilvl="4">
      <w:start w:val="1"/>
      <w:numFmt w:val="decimal"/>
      <w:lvlRestart w:val="1"/>
      <w:suff w:val="space"/>
      <w:lvlText w:val="Bảng %1.%5."/>
      <w:lvlJc w:val="left"/>
      <w:pPr>
        <w:ind w:left="1800" w:hanging="360"/>
      </w:pPr>
      <w:rPr>
        <w:rFonts w:ascii="Times New Roman" w:hAnsi="Times New Roman" w:cs="Times New Roman" w:hint="default"/>
        <w:b/>
        <w:bCs/>
        <w:i/>
        <w:iCs/>
        <w:caps w:val="0"/>
        <w:smallCaps w:val="0"/>
        <w:strike w:val="0"/>
        <w:dstrike w:val="0"/>
        <w:vanish w:val="0"/>
        <w:spacing w:val="0"/>
        <w:kern w:val="0"/>
        <w:position w:val="0"/>
        <w:sz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278549F"/>
    <w:multiLevelType w:val="multilevel"/>
    <w:tmpl w:val="3278549F"/>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0FA6BF6"/>
    <w:multiLevelType w:val="multilevel"/>
    <w:tmpl w:val="40FA6BF6"/>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42F0361"/>
    <w:multiLevelType w:val="multilevel"/>
    <w:tmpl w:val="442F0361"/>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4AD6A64"/>
    <w:multiLevelType w:val="multilevel"/>
    <w:tmpl w:val="44AD6A64"/>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A15492C"/>
    <w:multiLevelType w:val="multilevel"/>
    <w:tmpl w:val="4A15492C"/>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D3E7C18"/>
    <w:multiLevelType w:val="multilevel"/>
    <w:tmpl w:val="4D3E7C18"/>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E1E1BA9"/>
    <w:multiLevelType w:val="multilevel"/>
    <w:tmpl w:val="4E1E1BA9"/>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4E2E7949"/>
    <w:multiLevelType w:val="multilevel"/>
    <w:tmpl w:val="4E2E7949"/>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6B9471A"/>
    <w:multiLevelType w:val="multilevel"/>
    <w:tmpl w:val="56B9471A"/>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C223FB4"/>
    <w:multiLevelType w:val="multilevel"/>
    <w:tmpl w:val="5C223FB4"/>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E610810"/>
    <w:multiLevelType w:val="multilevel"/>
    <w:tmpl w:val="5E610810"/>
    <w:lvl w:ilvl="0">
      <w:numFmt w:val="bullet"/>
      <w:lvlText w:val="-"/>
      <w:lvlJc w:val="left"/>
      <w:pPr>
        <w:tabs>
          <w:tab w:val="left" w:pos="720"/>
        </w:tabs>
        <w:ind w:left="720" w:hanging="360"/>
      </w:pPr>
      <w:rPr>
        <w:rFonts w:ascii="Calibri" w:eastAsiaTheme="minorHAnsi" w:hAnsi="Calibri"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7" w15:restartNumberingAfterBreak="0">
    <w:nsid w:val="70466CC8"/>
    <w:multiLevelType w:val="multilevel"/>
    <w:tmpl w:val="70466CC8"/>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2AB51B6"/>
    <w:multiLevelType w:val="multilevel"/>
    <w:tmpl w:val="72AB51B6"/>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3804C4B"/>
    <w:multiLevelType w:val="multilevel"/>
    <w:tmpl w:val="73804C4B"/>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8150A91"/>
    <w:multiLevelType w:val="multilevel"/>
    <w:tmpl w:val="78150A91"/>
    <w:lvl w:ilvl="0">
      <w:numFmt w:val="bullet"/>
      <w:lvlText w:val="-"/>
      <w:lvlJc w:val="left"/>
      <w:pPr>
        <w:ind w:left="720" w:hanging="360"/>
      </w:pPr>
      <w:rPr>
        <w:rFonts w:ascii="Calibri" w:eastAsiaTheme="minorHAns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C7AE7CD"/>
    <w:multiLevelType w:val="multilevel"/>
    <w:tmpl w:val="7C7AE7CD"/>
    <w:lvl w:ilvl="0">
      <w:start w:val="1"/>
      <w:numFmt w:val="none"/>
      <w:lvlText w:val="+"/>
      <w:lvlJc w:val="left"/>
      <w:pPr>
        <w:tabs>
          <w:tab w:val="left" w:pos="1272"/>
        </w:tabs>
        <w:ind w:left="1272" w:hanging="432"/>
      </w:pPr>
      <w:rPr>
        <w:rFonts w:ascii="Times New Roman" w:hAnsi="Times New Roman" w:cs="Calibri" w:hint="default"/>
        <w:b/>
        <w:sz w:val="24"/>
      </w:rPr>
    </w:lvl>
    <w:lvl w:ilvl="1">
      <w:start w:val="1"/>
      <w:numFmt w:val="none"/>
      <w:lvlText w:val="+"/>
      <w:lvlJc w:val="left"/>
      <w:pPr>
        <w:tabs>
          <w:tab w:val="left" w:pos="1680"/>
        </w:tabs>
        <w:ind w:left="1680" w:hanging="420"/>
      </w:pPr>
      <w:rPr>
        <w:rFonts w:hint="default"/>
      </w:rPr>
    </w:lvl>
    <w:lvl w:ilvl="2">
      <w:start w:val="1"/>
      <w:numFmt w:val="none"/>
      <w:lvlText w:val="+"/>
      <w:lvlJc w:val="left"/>
      <w:pPr>
        <w:tabs>
          <w:tab w:val="left" w:pos="2100"/>
        </w:tabs>
        <w:ind w:left="2100" w:hanging="420"/>
      </w:pPr>
      <w:rPr>
        <w:rFonts w:hint="default"/>
      </w:rPr>
    </w:lvl>
    <w:lvl w:ilvl="3">
      <w:start w:val="1"/>
      <w:numFmt w:val="none"/>
      <w:lvlText w:val="+"/>
      <w:lvlJc w:val="left"/>
      <w:pPr>
        <w:tabs>
          <w:tab w:val="left" w:pos="2520"/>
        </w:tabs>
        <w:ind w:left="2520" w:hanging="420"/>
      </w:pPr>
      <w:rPr>
        <w:rFonts w:hint="default"/>
      </w:rPr>
    </w:lvl>
    <w:lvl w:ilvl="4">
      <w:start w:val="1"/>
      <w:numFmt w:val="none"/>
      <w:lvlText w:val="+"/>
      <w:lvlJc w:val="left"/>
      <w:pPr>
        <w:tabs>
          <w:tab w:val="left" w:pos="2940"/>
        </w:tabs>
        <w:ind w:left="2940" w:hanging="420"/>
      </w:pPr>
      <w:rPr>
        <w:rFonts w:hint="default"/>
      </w:rPr>
    </w:lvl>
    <w:lvl w:ilvl="5">
      <w:start w:val="1"/>
      <w:numFmt w:val="none"/>
      <w:lvlText w:val="+"/>
      <w:lvlJc w:val="left"/>
      <w:pPr>
        <w:tabs>
          <w:tab w:val="left" w:pos="3360"/>
        </w:tabs>
        <w:ind w:left="3360" w:hanging="420"/>
      </w:pPr>
      <w:rPr>
        <w:rFonts w:hint="default"/>
      </w:rPr>
    </w:lvl>
    <w:lvl w:ilvl="6">
      <w:start w:val="1"/>
      <w:numFmt w:val="none"/>
      <w:lvlText w:val="+"/>
      <w:lvlJc w:val="left"/>
      <w:pPr>
        <w:tabs>
          <w:tab w:val="left" w:pos="3780"/>
        </w:tabs>
        <w:ind w:left="3780" w:hanging="420"/>
      </w:pPr>
      <w:rPr>
        <w:rFonts w:hint="default"/>
      </w:rPr>
    </w:lvl>
    <w:lvl w:ilvl="7">
      <w:start w:val="1"/>
      <w:numFmt w:val="none"/>
      <w:lvlText w:val="+"/>
      <w:lvlJc w:val="left"/>
      <w:pPr>
        <w:tabs>
          <w:tab w:val="left" w:pos="4200"/>
        </w:tabs>
        <w:ind w:left="4200" w:hanging="420"/>
      </w:pPr>
      <w:rPr>
        <w:rFonts w:hint="default"/>
      </w:rPr>
    </w:lvl>
    <w:lvl w:ilvl="8">
      <w:start w:val="1"/>
      <w:numFmt w:val="none"/>
      <w:lvlText w:val="+"/>
      <w:lvlJc w:val="left"/>
      <w:pPr>
        <w:tabs>
          <w:tab w:val="left" w:pos="4620"/>
        </w:tabs>
        <w:ind w:left="4620" w:hanging="420"/>
      </w:pPr>
      <w:rPr>
        <w:rFonts w:hint="default"/>
      </w:rPr>
    </w:lvl>
  </w:abstractNum>
  <w:abstractNum w:abstractNumId="42" w15:restartNumberingAfterBreak="0">
    <w:nsid w:val="7EA7260E"/>
    <w:multiLevelType w:val="multilevel"/>
    <w:tmpl w:val="7EA7260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004088473">
    <w:abstractNumId w:val="12"/>
  </w:num>
  <w:num w:numId="2" w16cid:durableId="1221672165">
    <w:abstractNumId w:val="10"/>
  </w:num>
  <w:num w:numId="3" w16cid:durableId="1761104032">
    <w:abstractNumId w:val="9"/>
  </w:num>
  <w:num w:numId="4" w16cid:durableId="802503818">
    <w:abstractNumId w:val="8"/>
  </w:num>
  <w:num w:numId="5" w16cid:durableId="1313606143">
    <w:abstractNumId w:val="7"/>
  </w:num>
  <w:num w:numId="6" w16cid:durableId="1530875709">
    <w:abstractNumId w:val="11"/>
  </w:num>
  <w:num w:numId="7" w16cid:durableId="1315332009">
    <w:abstractNumId w:val="6"/>
  </w:num>
  <w:num w:numId="8" w16cid:durableId="137848783">
    <w:abstractNumId w:val="5"/>
  </w:num>
  <w:num w:numId="9" w16cid:durableId="1402875597">
    <w:abstractNumId w:val="4"/>
  </w:num>
  <w:num w:numId="10" w16cid:durableId="449592191">
    <w:abstractNumId w:val="3"/>
  </w:num>
  <w:num w:numId="11" w16cid:durableId="707221484">
    <w:abstractNumId w:val="25"/>
  </w:num>
  <w:num w:numId="12" w16cid:durableId="919679795">
    <w:abstractNumId w:val="0"/>
  </w:num>
  <w:num w:numId="13" w16cid:durableId="356853756">
    <w:abstractNumId w:val="2"/>
  </w:num>
  <w:num w:numId="14" w16cid:durableId="391277667">
    <w:abstractNumId w:val="21"/>
  </w:num>
  <w:num w:numId="15" w16cid:durableId="323092496">
    <w:abstractNumId w:val="20"/>
  </w:num>
  <w:num w:numId="16" w16cid:durableId="565915531">
    <w:abstractNumId w:val="26"/>
  </w:num>
  <w:num w:numId="17" w16cid:durableId="1326662769">
    <w:abstractNumId w:val="35"/>
  </w:num>
  <w:num w:numId="18" w16cid:durableId="334916701">
    <w:abstractNumId w:val="41"/>
  </w:num>
  <w:num w:numId="19" w16cid:durableId="707295573">
    <w:abstractNumId w:val="27"/>
  </w:num>
  <w:num w:numId="20" w16cid:durableId="879440426">
    <w:abstractNumId w:val="40"/>
  </w:num>
  <w:num w:numId="21" w16cid:durableId="636450595">
    <w:abstractNumId w:val="15"/>
  </w:num>
  <w:num w:numId="22" w16cid:durableId="481698672">
    <w:abstractNumId w:val="22"/>
  </w:num>
  <w:num w:numId="23" w16cid:durableId="935943014">
    <w:abstractNumId w:val="34"/>
  </w:num>
  <w:num w:numId="24" w16cid:durableId="1488328252">
    <w:abstractNumId w:val="28"/>
  </w:num>
  <w:num w:numId="25" w16cid:durableId="1024592446">
    <w:abstractNumId w:val="32"/>
  </w:num>
  <w:num w:numId="26" w16cid:durableId="850296176">
    <w:abstractNumId w:val="37"/>
  </w:num>
  <w:num w:numId="27" w16cid:durableId="767578697">
    <w:abstractNumId w:val="17"/>
  </w:num>
  <w:num w:numId="28" w16cid:durableId="1745682985">
    <w:abstractNumId w:val="30"/>
  </w:num>
  <w:num w:numId="29" w16cid:durableId="492336142">
    <w:abstractNumId w:val="39"/>
  </w:num>
  <w:num w:numId="30" w16cid:durableId="305934412">
    <w:abstractNumId w:val="38"/>
  </w:num>
  <w:num w:numId="31" w16cid:durableId="537010688">
    <w:abstractNumId w:val="14"/>
  </w:num>
  <w:num w:numId="32" w16cid:durableId="948513756">
    <w:abstractNumId w:val="23"/>
  </w:num>
  <w:num w:numId="33" w16cid:durableId="1211917487">
    <w:abstractNumId w:val="24"/>
  </w:num>
  <w:num w:numId="34" w16cid:durableId="307713172">
    <w:abstractNumId w:val="33"/>
  </w:num>
  <w:num w:numId="35" w16cid:durableId="2142189957">
    <w:abstractNumId w:val="29"/>
  </w:num>
  <w:num w:numId="36" w16cid:durableId="1970626697">
    <w:abstractNumId w:val="18"/>
  </w:num>
  <w:num w:numId="37" w16cid:durableId="230165559">
    <w:abstractNumId w:val="42"/>
  </w:num>
  <w:num w:numId="38" w16cid:durableId="1402218278">
    <w:abstractNumId w:val="16"/>
  </w:num>
  <w:num w:numId="39" w16cid:durableId="799880144">
    <w:abstractNumId w:val="19"/>
  </w:num>
  <w:num w:numId="40" w16cid:durableId="1104610660">
    <w:abstractNumId w:val="31"/>
  </w:num>
  <w:num w:numId="41" w16cid:durableId="231816708">
    <w:abstractNumId w:val="1"/>
  </w:num>
  <w:num w:numId="42" w16cid:durableId="909119192">
    <w:abstractNumId w:val="36"/>
  </w:num>
  <w:num w:numId="43" w16cid:durableId="17528536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1BD78E0"/>
    <w:rsid w:val="00035EB1"/>
    <w:rsid w:val="00050A31"/>
    <w:rsid w:val="00054734"/>
    <w:rsid w:val="000716D2"/>
    <w:rsid w:val="00071AAB"/>
    <w:rsid w:val="00075A29"/>
    <w:rsid w:val="00096A39"/>
    <w:rsid w:val="000A0725"/>
    <w:rsid w:val="000A0CF5"/>
    <w:rsid w:val="000B76C4"/>
    <w:rsid w:val="000C55A8"/>
    <w:rsid w:val="000C5610"/>
    <w:rsid w:val="000E6552"/>
    <w:rsid w:val="000E7D76"/>
    <w:rsid w:val="000F005B"/>
    <w:rsid w:val="000F3A4F"/>
    <w:rsid w:val="000F59AC"/>
    <w:rsid w:val="00131F6E"/>
    <w:rsid w:val="00134C18"/>
    <w:rsid w:val="001364FE"/>
    <w:rsid w:val="001368DD"/>
    <w:rsid w:val="001426A0"/>
    <w:rsid w:val="00147DB3"/>
    <w:rsid w:val="001518A5"/>
    <w:rsid w:val="00164B86"/>
    <w:rsid w:val="00166CC9"/>
    <w:rsid w:val="00170095"/>
    <w:rsid w:val="00170E4F"/>
    <w:rsid w:val="001743F4"/>
    <w:rsid w:val="00175698"/>
    <w:rsid w:val="00177A08"/>
    <w:rsid w:val="00187C33"/>
    <w:rsid w:val="001936B7"/>
    <w:rsid w:val="00196AB1"/>
    <w:rsid w:val="001A24F2"/>
    <w:rsid w:val="001A6B9C"/>
    <w:rsid w:val="001A6CE1"/>
    <w:rsid w:val="001C1382"/>
    <w:rsid w:val="001C4F30"/>
    <w:rsid w:val="001E6BC7"/>
    <w:rsid w:val="00201333"/>
    <w:rsid w:val="00210FA7"/>
    <w:rsid w:val="00214973"/>
    <w:rsid w:val="00216417"/>
    <w:rsid w:val="0023463D"/>
    <w:rsid w:val="0026631D"/>
    <w:rsid w:val="00266E71"/>
    <w:rsid w:val="002779FE"/>
    <w:rsid w:val="0028366A"/>
    <w:rsid w:val="002A64DD"/>
    <w:rsid w:val="002B686D"/>
    <w:rsid w:val="002C0E14"/>
    <w:rsid w:val="002C2F53"/>
    <w:rsid w:val="002D6909"/>
    <w:rsid w:val="002D7C26"/>
    <w:rsid w:val="002E6B40"/>
    <w:rsid w:val="002F0FB6"/>
    <w:rsid w:val="002F275D"/>
    <w:rsid w:val="0032512F"/>
    <w:rsid w:val="0033518C"/>
    <w:rsid w:val="003437C2"/>
    <w:rsid w:val="0035084A"/>
    <w:rsid w:val="003528C3"/>
    <w:rsid w:val="00372E41"/>
    <w:rsid w:val="00377186"/>
    <w:rsid w:val="00392714"/>
    <w:rsid w:val="003929F9"/>
    <w:rsid w:val="003A1C03"/>
    <w:rsid w:val="003B664D"/>
    <w:rsid w:val="003D4F1C"/>
    <w:rsid w:val="003E261B"/>
    <w:rsid w:val="003E666E"/>
    <w:rsid w:val="003F47A9"/>
    <w:rsid w:val="00414627"/>
    <w:rsid w:val="00422669"/>
    <w:rsid w:val="00425D63"/>
    <w:rsid w:val="00430DDD"/>
    <w:rsid w:val="00443F5B"/>
    <w:rsid w:val="00444FC9"/>
    <w:rsid w:val="004643D8"/>
    <w:rsid w:val="00482360"/>
    <w:rsid w:val="00497C24"/>
    <w:rsid w:val="004C42F3"/>
    <w:rsid w:val="004C7BA5"/>
    <w:rsid w:val="004E0854"/>
    <w:rsid w:val="004E7628"/>
    <w:rsid w:val="004E7B49"/>
    <w:rsid w:val="004F48F2"/>
    <w:rsid w:val="004F63EC"/>
    <w:rsid w:val="00505EAD"/>
    <w:rsid w:val="005149B1"/>
    <w:rsid w:val="00557813"/>
    <w:rsid w:val="00562808"/>
    <w:rsid w:val="005647F2"/>
    <w:rsid w:val="005662D1"/>
    <w:rsid w:val="00573A09"/>
    <w:rsid w:val="005810A4"/>
    <w:rsid w:val="00582FC8"/>
    <w:rsid w:val="005A1A8E"/>
    <w:rsid w:val="005A2721"/>
    <w:rsid w:val="005A33B9"/>
    <w:rsid w:val="005A4526"/>
    <w:rsid w:val="005C1B16"/>
    <w:rsid w:val="005C1CBD"/>
    <w:rsid w:val="005C28B7"/>
    <w:rsid w:val="005D5B7D"/>
    <w:rsid w:val="005E53D0"/>
    <w:rsid w:val="005F13E3"/>
    <w:rsid w:val="006002EB"/>
    <w:rsid w:val="00602A2E"/>
    <w:rsid w:val="00611C6F"/>
    <w:rsid w:val="006128EF"/>
    <w:rsid w:val="00616770"/>
    <w:rsid w:val="006174A4"/>
    <w:rsid w:val="006264B4"/>
    <w:rsid w:val="00643033"/>
    <w:rsid w:val="00644CC3"/>
    <w:rsid w:val="00661468"/>
    <w:rsid w:val="006649F0"/>
    <w:rsid w:val="0067245D"/>
    <w:rsid w:val="00677B3E"/>
    <w:rsid w:val="0068470E"/>
    <w:rsid w:val="00695DCD"/>
    <w:rsid w:val="006A05CC"/>
    <w:rsid w:val="006A35A7"/>
    <w:rsid w:val="00704A03"/>
    <w:rsid w:val="007152D7"/>
    <w:rsid w:val="007177C0"/>
    <w:rsid w:val="00746C14"/>
    <w:rsid w:val="007602F6"/>
    <w:rsid w:val="00776A92"/>
    <w:rsid w:val="007C06AF"/>
    <w:rsid w:val="007C1293"/>
    <w:rsid w:val="007C2C59"/>
    <w:rsid w:val="007F0E3B"/>
    <w:rsid w:val="00801D2D"/>
    <w:rsid w:val="00801F23"/>
    <w:rsid w:val="00837632"/>
    <w:rsid w:val="0085640F"/>
    <w:rsid w:val="008567AA"/>
    <w:rsid w:val="00872729"/>
    <w:rsid w:val="00892712"/>
    <w:rsid w:val="008953CB"/>
    <w:rsid w:val="008A342F"/>
    <w:rsid w:val="008A680A"/>
    <w:rsid w:val="008B0BB0"/>
    <w:rsid w:val="008D1239"/>
    <w:rsid w:val="008E6C4B"/>
    <w:rsid w:val="008F110C"/>
    <w:rsid w:val="008F18C0"/>
    <w:rsid w:val="008F402F"/>
    <w:rsid w:val="00907648"/>
    <w:rsid w:val="0091379E"/>
    <w:rsid w:val="00930FDE"/>
    <w:rsid w:val="0095711E"/>
    <w:rsid w:val="009744A8"/>
    <w:rsid w:val="00984C93"/>
    <w:rsid w:val="00987CE1"/>
    <w:rsid w:val="0099153E"/>
    <w:rsid w:val="0099405C"/>
    <w:rsid w:val="009A2BEE"/>
    <w:rsid w:val="009B38B8"/>
    <w:rsid w:val="009C600F"/>
    <w:rsid w:val="009D3723"/>
    <w:rsid w:val="009D63B9"/>
    <w:rsid w:val="009E04F2"/>
    <w:rsid w:val="00A024D4"/>
    <w:rsid w:val="00A03B7B"/>
    <w:rsid w:val="00A06ED6"/>
    <w:rsid w:val="00A17FBC"/>
    <w:rsid w:val="00A200C9"/>
    <w:rsid w:val="00A250D5"/>
    <w:rsid w:val="00A32F56"/>
    <w:rsid w:val="00A36028"/>
    <w:rsid w:val="00A47633"/>
    <w:rsid w:val="00A570E5"/>
    <w:rsid w:val="00A60891"/>
    <w:rsid w:val="00A748BD"/>
    <w:rsid w:val="00A8079E"/>
    <w:rsid w:val="00A84648"/>
    <w:rsid w:val="00A91424"/>
    <w:rsid w:val="00AA2C77"/>
    <w:rsid w:val="00AA312C"/>
    <w:rsid w:val="00AC3FB9"/>
    <w:rsid w:val="00AC702A"/>
    <w:rsid w:val="00AD226F"/>
    <w:rsid w:val="00AD5B0A"/>
    <w:rsid w:val="00AE21A9"/>
    <w:rsid w:val="00AE66E3"/>
    <w:rsid w:val="00AF1E9E"/>
    <w:rsid w:val="00AF4FAD"/>
    <w:rsid w:val="00AF740E"/>
    <w:rsid w:val="00B00F06"/>
    <w:rsid w:val="00B13A52"/>
    <w:rsid w:val="00B24CF4"/>
    <w:rsid w:val="00B26993"/>
    <w:rsid w:val="00B4570C"/>
    <w:rsid w:val="00B47616"/>
    <w:rsid w:val="00B51DB7"/>
    <w:rsid w:val="00B5208C"/>
    <w:rsid w:val="00B56C06"/>
    <w:rsid w:val="00B61F1C"/>
    <w:rsid w:val="00B64D08"/>
    <w:rsid w:val="00B74876"/>
    <w:rsid w:val="00B80050"/>
    <w:rsid w:val="00B96388"/>
    <w:rsid w:val="00BB1AEC"/>
    <w:rsid w:val="00BB7C2B"/>
    <w:rsid w:val="00BC1664"/>
    <w:rsid w:val="00BC2546"/>
    <w:rsid w:val="00BF0D7C"/>
    <w:rsid w:val="00C05085"/>
    <w:rsid w:val="00C10234"/>
    <w:rsid w:val="00C1593D"/>
    <w:rsid w:val="00C278A5"/>
    <w:rsid w:val="00C36D8B"/>
    <w:rsid w:val="00C56C7E"/>
    <w:rsid w:val="00C57F51"/>
    <w:rsid w:val="00C7091D"/>
    <w:rsid w:val="00C776A4"/>
    <w:rsid w:val="00CA2C6C"/>
    <w:rsid w:val="00CA3094"/>
    <w:rsid w:val="00CC0600"/>
    <w:rsid w:val="00CC4303"/>
    <w:rsid w:val="00CC78AC"/>
    <w:rsid w:val="00CD282C"/>
    <w:rsid w:val="00CE45FA"/>
    <w:rsid w:val="00CF61E4"/>
    <w:rsid w:val="00CF6237"/>
    <w:rsid w:val="00CF696F"/>
    <w:rsid w:val="00CF7953"/>
    <w:rsid w:val="00D07232"/>
    <w:rsid w:val="00D10245"/>
    <w:rsid w:val="00D13DD3"/>
    <w:rsid w:val="00D21BDD"/>
    <w:rsid w:val="00D34416"/>
    <w:rsid w:val="00D51493"/>
    <w:rsid w:val="00D57914"/>
    <w:rsid w:val="00D65F07"/>
    <w:rsid w:val="00D81A23"/>
    <w:rsid w:val="00D92BB7"/>
    <w:rsid w:val="00D97865"/>
    <w:rsid w:val="00DA30F2"/>
    <w:rsid w:val="00DB2C35"/>
    <w:rsid w:val="00DB3F63"/>
    <w:rsid w:val="00DC2861"/>
    <w:rsid w:val="00DC3B8F"/>
    <w:rsid w:val="00DC76D2"/>
    <w:rsid w:val="00DD30ED"/>
    <w:rsid w:val="00E1661E"/>
    <w:rsid w:val="00E326A5"/>
    <w:rsid w:val="00E32BFB"/>
    <w:rsid w:val="00E56EA9"/>
    <w:rsid w:val="00E64C21"/>
    <w:rsid w:val="00E82987"/>
    <w:rsid w:val="00EA694D"/>
    <w:rsid w:val="00EC24C6"/>
    <w:rsid w:val="00EC2C90"/>
    <w:rsid w:val="00EC7056"/>
    <w:rsid w:val="00ED0A67"/>
    <w:rsid w:val="00ED2FB1"/>
    <w:rsid w:val="00ED66E2"/>
    <w:rsid w:val="00EF2933"/>
    <w:rsid w:val="00EF4ED3"/>
    <w:rsid w:val="00F00007"/>
    <w:rsid w:val="00F05146"/>
    <w:rsid w:val="00F1115D"/>
    <w:rsid w:val="00F23BE3"/>
    <w:rsid w:val="00F3513C"/>
    <w:rsid w:val="00F465C5"/>
    <w:rsid w:val="00F5180D"/>
    <w:rsid w:val="00F51A9B"/>
    <w:rsid w:val="00F51B21"/>
    <w:rsid w:val="00F51D87"/>
    <w:rsid w:val="00F71985"/>
    <w:rsid w:val="00F736C5"/>
    <w:rsid w:val="00F73873"/>
    <w:rsid w:val="00F81FBE"/>
    <w:rsid w:val="00F8455C"/>
    <w:rsid w:val="00FA2D8F"/>
    <w:rsid w:val="00FB0EF8"/>
    <w:rsid w:val="00FC3289"/>
    <w:rsid w:val="00FF4727"/>
    <w:rsid w:val="03A7674D"/>
    <w:rsid w:val="08BC7EE1"/>
    <w:rsid w:val="0A82564E"/>
    <w:rsid w:val="11BD78E0"/>
    <w:rsid w:val="1696521E"/>
    <w:rsid w:val="233A7FAB"/>
    <w:rsid w:val="2D350F7E"/>
    <w:rsid w:val="30377527"/>
    <w:rsid w:val="3180701F"/>
    <w:rsid w:val="3F5E3735"/>
    <w:rsid w:val="540D6C97"/>
    <w:rsid w:val="56231F9E"/>
    <w:rsid w:val="5B3D683F"/>
    <w:rsid w:val="78C364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A357549"/>
  <w15:docId w15:val="{0ACC6266-34BF-4D5C-A8C3-4E558B187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8" w:qFormat="0"/>
    <w:lsdException w:name="toc 1" w:uiPriority="39"/>
    <w:lsdException w:name="toc 2" w:uiPriority="39"/>
    <w:lsdException w:name="toc 3" w:uiPriority="39"/>
    <w:lsdException w:name="toc 4" w:qFormat="0"/>
    <w:lsdException w:name="toc 5" w:qFormat="0"/>
    <w:lsdException w:name="caption" w:semiHidden="1" w:unhideWhenUsed="1"/>
    <w:lsdException w:name="Default Paragraph Font" w:semiHidden="1"/>
    <w:lsdException w:name="List Continue 3" w:qFormat="0"/>
    <w:lsdException w:name="Hyperlink" w:uiPriority="99"/>
    <w:lsdException w:name="Plain Text" w:qFormat="0"/>
    <w:lsdException w:name="HTML Top of Form" w:semiHidden="1" w:uiPriority="99" w:unhideWhenUsed="1" w:qFormat="0"/>
    <w:lsdException w:name="HTML Bottom of Form" w:semiHidden="1" w:uiPriority="99" w:unhideWhenUsed="1"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qFormat="0"/>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0"/>
    <w:lsdException w:name="Table Subtle 1" w:semiHidden="1" w:unhideWhenUsed="1" w:qFormat="0"/>
    <w:lsdException w:name="Table Subtle 2" w:semiHidden="1" w:unhideWhenUsed="1"/>
    <w:lsdException w:name="Table Web 1" w:semiHidden="1" w:unhideWhenUsed="1" w:qFormat="0"/>
    <w:lsdException w:name="Table Web 2" w:semiHidden="1" w:unhideWhenUsed="1"/>
    <w:lsdException w:name="Table Web 3" w:semiHidden="1" w:unhideWhenUsed="1"/>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0"/>
    <w:lsdException w:name="Colorful Shading Accent 1" w:uiPriority="71" w:qFormat="0"/>
    <w:lsdException w:name="Colorful List Accent 1" w:uiPriority="72" w:qFormat="0"/>
    <w:lsdException w:name="Colorful Grid Accent 1" w:uiPriority="73" w:qFormat="0"/>
    <w:lsdException w:name="Light Shading Accent 2" w:uiPriority="60" w:qFormat="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0"/>
    <w:lsdException w:name="Colorful Shading Accent 2" w:uiPriority="71"/>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qFormat="0"/>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0"/>
    <w:lsdException w:name="Colorful Shading Accent 3" w:uiPriority="71" w:qFormat="0"/>
    <w:lsdException w:name="Colorful List Accent 3" w:uiPriority="72" w:qFormat="0"/>
    <w:lsdException w:name="Colorful Grid Accent 3" w:uiPriority="73" w:qFormat="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0"/>
    <w:lsdException w:name="Colorful Shading Accent 4" w:uiPriority="71" w:qFormat="0"/>
    <w:lsdException w:name="Colorful List Accent 4" w:uiPriority="72" w:qFormat="0"/>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0"/>
    <w:lsdException w:name="Colorful Shading Accent 5" w:uiPriority="71" w:qFormat="0"/>
    <w:lsdException w:name="Colorful List Accent 5" w:uiPriority="72" w:qFormat="0"/>
    <w:lsdException w:name="Colorful Grid Accent 5" w:uiPriority="73" w:qFormat="0"/>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qFormat="0"/>
    <w:lsdException w:name="Colorful List Accent 6" w:uiPriority="72" w:qFormat="0"/>
    <w:lsdException w:name="Colorful Grid Accent 6" w:uiPriority="73" w:qFormat="0"/>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pPr>
      <w:spacing w:after="160" w:line="276" w:lineRule="auto"/>
      <w:jc w:val="both"/>
    </w:pPr>
    <w:rPr>
      <w:rFonts w:eastAsia="Calibri"/>
      <w:sz w:val="26"/>
      <w:szCs w:val="26"/>
      <w:lang w:val="nl-NL"/>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pPr>
      <w:jc w:val="left"/>
    </w:pPr>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jc w:val="left"/>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jc w:val="left"/>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uiPriority w:val="99"/>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paragraph" w:styleId="TOC4">
    <w:name w:val="toc 4"/>
    <w:basedOn w:val="Normal"/>
    <w:next w:val="Normal"/>
    <w:pPr>
      <w:ind w:leftChars="600" w:left="1260"/>
    </w:pPr>
  </w:style>
  <w:style w:type="paragraph" w:styleId="TOC5">
    <w:name w:val="toc 5"/>
    <w:basedOn w:val="Normal"/>
    <w:next w:val="Normal"/>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ListParagraph">
    <w:name w:val="List Paragraph"/>
    <w:basedOn w:val="Normal"/>
    <w:uiPriority w:val="34"/>
    <w:qFormat/>
    <w:pPr>
      <w:spacing w:after="0" w:line="240" w:lineRule="auto"/>
      <w:ind w:left="720"/>
      <w:contextualSpacing/>
    </w:pPr>
    <w:rPr>
      <w:sz w:val="28"/>
      <w:szCs w:val="24"/>
      <w:lang w:val="en-GB"/>
    </w:rPr>
  </w:style>
  <w:style w:type="paragraph" w:customStyle="1" w:styleId="11">
    <w:name w:val="11"/>
    <w:basedOn w:val="1"/>
    <w:qFormat/>
    <w:pPr>
      <w:numPr>
        <w:numId w:val="0"/>
      </w:numPr>
    </w:pPr>
  </w:style>
  <w:style w:type="paragraph" w:customStyle="1" w:styleId="1">
    <w:name w:val="1"/>
    <w:basedOn w:val="Normal"/>
    <w:qFormat/>
    <w:pPr>
      <w:numPr>
        <w:numId w:val="11"/>
      </w:numPr>
      <w:spacing w:after="0" w:line="360" w:lineRule="auto"/>
      <w:jc w:val="center"/>
      <w:outlineLvl w:val="0"/>
    </w:pPr>
    <w:rPr>
      <w:b/>
      <w:sz w:val="28"/>
    </w:rPr>
  </w:style>
  <w:style w:type="paragraph" w:customStyle="1" w:styleId="Bng">
    <w:name w:val="Bảng"/>
    <w:basedOn w:val="Normal"/>
    <w:pPr>
      <w:numPr>
        <w:numId w:val="12"/>
      </w:numPr>
      <w:spacing w:line="360" w:lineRule="auto"/>
      <w:jc w:val="center"/>
    </w:pPr>
    <w:rPr>
      <w:b/>
      <w:bCs/>
      <w:i/>
    </w:rPr>
  </w:style>
  <w:style w:type="paragraph" w:customStyle="1" w:styleId="Hnh">
    <w:name w:val="Hình"/>
    <w:basedOn w:val="Normal"/>
    <w:pPr>
      <w:numPr>
        <w:numId w:val="13"/>
      </w:numPr>
      <w:jc w:val="center"/>
    </w:pPr>
    <w:rPr>
      <w:b/>
      <w:i/>
    </w:rPr>
  </w:style>
  <w:style w:type="character" w:styleId="UnresolvedMention">
    <w:name w:val="Unresolved Mention"/>
    <w:basedOn w:val="DefaultParagraphFont"/>
    <w:uiPriority w:val="99"/>
    <w:semiHidden/>
    <w:unhideWhenUsed/>
    <w:rsid w:val="00166CC9"/>
    <w:rPr>
      <w:color w:val="605E5C"/>
      <w:shd w:val="clear" w:color="auto" w:fill="E1DFDD"/>
    </w:rPr>
  </w:style>
  <w:style w:type="paragraph" w:styleId="TOCHeading">
    <w:name w:val="TOC Heading"/>
    <w:basedOn w:val="Heading1"/>
    <w:next w:val="Normal"/>
    <w:uiPriority w:val="39"/>
    <w:unhideWhenUsed/>
    <w:qFormat/>
    <w:rsid w:val="00177A08"/>
    <w:pPr>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1CC7BC-AFC0-4958-950D-8895C95F2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52</Pages>
  <Words>8982</Words>
  <Characters>51201</Characters>
  <Application>Microsoft Office Word</Application>
  <DocSecurity>0</DocSecurity>
  <Lines>426</Lines>
  <Paragraphs>120</Paragraphs>
  <ScaleCrop>false</ScaleCrop>
  <Company/>
  <LinksUpToDate>false</LinksUpToDate>
  <CharactersWithSpaces>60063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 Huynh</dc:creator>
  <cp:lastModifiedBy>Trung Đặng</cp:lastModifiedBy>
  <cp:revision>170</cp:revision>
  <dcterms:created xsi:type="dcterms:W3CDTF">2026-03-04T09:11:00Z</dcterms:created>
  <dcterms:modified xsi:type="dcterms:W3CDTF">2026-04-16T07:13:00Z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ABE06C30EB734334BA299DC19A0EE055_11</vt:lpwstr>
  </property>
  <property fmtid="{D5CDD505-2E9C-101B-9397-08002B2CF9AE}" pid="4" name="KSOTemplateDocerSaveRecord">
    <vt:lpwstr>eyJoZGlkIjoiNDJjZmQ1NzczNzUyOWZhNzk3YThmZGZiZDEzYmI0MDkiLCJ1c2VySWQiOiI4ODEzNzQ3MjA1MTE2In0=</vt:lpwstr>
  </property>
</Properties>
</file>